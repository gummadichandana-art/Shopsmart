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ADE57" w14:textId="77777777" w:rsidR="0095406E" w:rsidRDefault="00A2689F">
      <w:pPr>
        <w:pStyle w:val="Title"/>
        <w:spacing w:line="230" w:lineRule="auto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512" behindDoc="1" locked="0" layoutInCell="1" allowOverlap="1" wp14:anchorId="1375F203" wp14:editId="2ED221CD">
                <wp:simplePos x="0" y="0"/>
                <wp:positionH relativeFrom="page">
                  <wp:posOffset>1372235</wp:posOffset>
                </wp:positionH>
                <wp:positionV relativeFrom="paragraph">
                  <wp:posOffset>416560</wp:posOffset>
                </wp:positionV>
                <wp:extent cx="5128260" cy="2794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8260" h="27940">
                              <a:moveTo>
                                <a:pt x="5128260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5128260" y="27431"/>
                              </a:lnTo>
                              <a:lnTo>
                                <a:pt x="512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DC76D" id="Graphic 1" o:spid="_x0000_s1026" style="position:absolute;margin-left:108.05pt;margin-top:32.8pt;width:403.8pt;height:2.2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28260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" path="m5128260,l,,,27431r5128260,l5128260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10"/>
          <w:u w:val="none"/>
        </w:rPr>
        <w:t>FULL</w:t>
      </w:r>
      <w:r>
        <w:rPr>
          <w:spacing w:val="80"/>
          <w:w w:val="110"/>
          <w:u w:val="none"/>
        </w:rPr>
        <w:t xml:space="preserve"> </w:t>
      </w:r>
      <w:r>
        <w:rPr>
          <w:w w:val="110"/>
          <w:u w:val="none"/>
        </w:rPr>
        <w:t>STACK</w:t>
      </w:r>
      <w:r>
        <w:rPr>
          <w:spacing w:val="80"/>
          <w:w w:val="150"/>
          <w:u w:val="none"/>
        </w:rPr>
        <w:t xml:space="preserve"> </w:t>
      </w:r>
      <w:r>
        <w:rPr>
          <w:w w:val="110"/>
          <w:u w:val="none"/>
        </w:rPr>
        <w:t xml:space="preserve">DEVELOPMENT </w:t>
      </w:r>
      <w:r>
        <w:rPr>
          <w:w w:val="110"/>
        </w:rPr>
        <w:t>WITH</w:t>
      </w:r>
      <w:r>
        <w:rPr>
          <w:spacing w:val="-41"/>
          <w:w w:val="110"/>
        </w:rPr>
        <w:t xml:space="preserve"> </w:t>
      </w:r>
      <w:r>
        <w:rPr>
          <w:w w:val="110"/>
        </w:rPr>
        <w:t>MERN</w:t>
      </w:r>
      <w:r>
        <w:rPr>
          <w:spacing w:val="80"/>
          <w:w w:val="150"/>
        </w:rPr>
        <w:t xml:space="preserve"> </w:t>
      </w:r>
      <w:r>
        <w:rPr>
          <w:w w:val="110"/>
        </w:rPr>
        <w:t>PROJECT</w:t>
      </w:r>
      <w:r>
        <w:rPr>
          <w:w w:val="110"/>
          <w:u w:val="none"/>
        </w:rPr>
        <w:t xml:space="preserve"> </w:t>
      </w:r>
      <w:r>
        <w:rPr>
          <w:spacing w:val="-8"/>
          <w:w w:val="110"/>
        </w:rPr>
        <w:t>DOCUMENTATION</w:t>
      </w:r>
    </w:p>
    <w:p w14:paraId="06B09CEE" w14:textId="77777777" w:rsidR="0095406E" w:rsidRDefault="00A2689F">
      <w:pPr>
        <w:pStyle w:val="Heading1"/>
        <w:numPr>
          <w:ilvl w:val="0"/>
          <w:numId w:val="1"/>
        </w:numPr>
        <w:tabs>
          <w:tab w:val="left" w:pos="360"/>
        </w:tabs>
        <w:spacing w:before="97"/>
        <w:ind w:left="360" w:hanging="195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Introduction</w:t>
      </w:r>
    </w:p>
    <w:p w14:paraId="40810A76" w14:textId="77777777" w:rsidR="0095406E" w:rsidRDefault="00A2689F">
      <w:pPr>
        <w:spacing w:before="183"/>
        <w:ind w:left="165"/>
        <w:rPr>
          <w:sz w:val="23"/>
        </w:rPr>
      </w:pPr>
      <w:r>
        <w:rPr>
          <w:color w:val="0E4660"/>
          <w:sz w:val="28"/>
        </w:rPr>
        <w:t>Project</w:t>
      </w:r>
      <w:r>
        <w:rPr>
          <w:color w:val="0E4660"/>
          <w:spacing w:val="3"/>
          <w:sz w:val="28"/>
        </w:rPr>
        <w:t xml:space="preserve"> </w:t>
      </w:r>
      <w:r>
        <w:rPr>
          <w:color w:val="0E4660"/>
          <w:sz w:val="28"/>
        </w:rPr>
        <w:t>Title</w:t>
      </w:r>
      <w:r>
        <w:rPr>
          <w:color w:val="0E4660"/>
          <w:spacing w:val="47"/>
          <w:w w:val="150"/>
          <w:sz w:val="28"/>
        </w:rPr>
        <w:t xml:space="preserve"> </w:t>
      </w:r>
      <w:r>
        <w:rPr>
          <w:sz w:val="23"/>
        </w:rPr>
        <w:t>:</w:t>
      </w:r>
      <w:r>
        <w:rPr>
          <w:spacing w:val="46"/>
          <w:w w:val="150"/>
          <w:sz w:val="23"/>
        </w:rPr>
        <w:t xml:space="preserve"> </w:t>
      </w:r>
      <w:r>
        <w:rPr>
          <w:sz w:val="23"/>
        </w:rPr>
        <w:t>ShopSmart</w:t>
      </w:r>
      <w:r>
        <w:rPr>
          <w:spacing w:val="5"/>
          <w:sz w:val="23"/>
        </w:rPr>
        <w:t xml:space="preserve"> </w:t>
      </w:r>
      <w:r>
        <w:rPr>
          <w:sz w:val="23"/>
        </w:rPr>
        <w:t>:</w:t>
      </w:r>
      <w:r>
        <w:rPr>
          <w:spacing w:val="13"/>
          <w:sz w:val="23"/>
        </w:rPr>
        <w:t xml:space="preserve"> </w:t>
      </w:r>
      <w:r>
        <w:rPr>
          <w:sz w:val="23"/>
        </w:rPr>
        <w:t>Your</w:t>
      </w:r>
      <w:r>
        <w:rPr>
          <w:spacing w:val="15"/>
          <w:sz w:val="23"/>
        </w:rPr>
        <w:t xml:space="preserve"> </w:t>
      </w:r>
      <w:r>
        <w:rPr>
          <w:sz w:val="23"/>
        </w:rPr>
        <w:t>Digital</w:t>
      </w:r>
      <w:r>
        <w:rPr>
          <w:spacing w:val="3"/>
          <w:sz w:val="23"/>
        </w:rPr>
        <w:t xml:space="preserve"> </w:t>
      </w:r>
      <w:r>
        <w:rPr>
          <w:sz w:val="23"/>
        </w:rPr>
        <w:t>Grocery</w:t>
      </w:r>
      <w:r>
        <w:rPr>
          <w:spacing w:val="2"/>
          <w:sz w:val="23"/>
        </w:rPr>
        <w:t xml:space="preserve"> </w:t>
      </w:r>
      <w:r>
        <w:rPr>
          <w:sz w:val="23"/>
        </w:rPr>
        <w:t>Store</w:t>
      </w:r>
      <w:r>
        <w:rPr>
          <w:spacing w:val="4"/>
          <w:sz w:val="23"/>
        </w:rPr>
        <w:t xml:space="preserve"> </w:t>
      </w:r>
      <w:r>
        <w:rPr>
          <w:spacing w:val="-2"/>
          <w:sz w:val="23"/>
        </w:rPr>
        <w:t>Experience</w:t>
      </w:r>
    </w:p>
    <w:p w14:paraId="317B2CF5" w14:textId="77777777" w:rsidR="00085A83" w:rsidRDefault="00A2689F">
      <w:pPr>
        <w:spacing w:before="195"/>
        <w:ind w:left="165"/>
        <w:rPr>
          <w:spacing w:val="-8"/>
          <w:sz w:val="23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20"/>
          <w:sz w:val="28"/>
        </w:rPr>
        <w:t xml:space="preserve"> </w:t>
      </w:r>
      <w:proofErr w:type="gramStart"/>
      <w:r>
        <w:rPr>
          <w:color w:val="0E4660"/>
          <w:spacing w:val="-2"/>
          <w:sz w:val="28"/>
        </w:rPr>
        <w:t>id</w:t>
      </w:r>
      <w:r>
        <w:rPr>
          <w:color w:val="0E4660"/>
          <w:spacing w:val="-20"/>
          <w:sz w:val="28"/>
        </w:rPr>
        <w:t xml:space="preserve"> </w:t>
      </w:r>
      <w:r>
        <w:rPr>
          <w:spacing w:val="-2"/>
          <w:sz w:val="23"/>
        </w:rPr>
        <w:t>:</w:t>
      </w:r>
      <w:proofErr w:type="gramEnd"/>
      <w:r>
        <w:rPr>
          <w:spacing w:val="-8"/>
          <w:sz w:val="23"/>
        </w:rPr>
        <w:t xml:space="preserve"> </w:t>
      </w:r>
      <w:r w:rsidR="00085A83" w:rsidRPr="00085A83">
        <w:rPr>
          <w:spacing w:val="-8"/>
          <w:sz w:val="23"/>
        </w:rPr>
        <w:t>  LTVIP2025TMID54978</w:t>
      </w:r>
    </w:p>
    <w:p w14:paraId="5D786F8B" w14:textId="77777777" w:rsidR="0095406E" w:rsidRDefault="00A2689F">
      <w:pPr>
        <w:spacing w:before="195"/>
        <w:ind w:left="165"/>
        <w:rPr>
          <w:sz w:val="23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18"/>
          <w:sz w:val="28"/>
        </w:rPr>
        <w:t xml:space="preserve"> </w:t>
      </w:r>
      <w:r>
        <w:rPr>
          <w:color w:val="0E4660"/>
          <w:spacing w:val="-2"/>
          <w:sz w:val="28"/>
        </w:rPr>
        <w:t>Members</w:t>
      </w:r>
      <w:r>
        <w:rPr>
          <w:spacing w:val="-2"/>
          <w:sz w:val="23"/>
        </w:rPr>
        <w:t>:</w:t>
      </w:r>
    </w:p>
    <w:p w14:paraId="705C1EB4" w14:textId="77777777" w:rsidR="0095406E" w:rsidRDefault="00A2689F">
      <w:pPr>
        <w:pStyle w:val="Heading1"/>
        <w:numPr>
          <w:ilvl w:val="0"/>
          <w:numId w:val="2"/>
        </w:numPr>
        <w:tabs>
          <w:tab w:val="left" w:pos="2325"/>
        </w:tabs>
        <w:spacing w:before="209"/>
        <w:ind w:left="2325" w:hanging="358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Leader:</w:t>
      </w:r>
    </w:p>
    <w:p w14:paraId="1912DF39" w14:textId="77777777" w:rsidR="0095406E" w:rsidRDefault="00085A83">
      <w:pPr>
        <w:pStyle w:val="BodyText"/>
        <w:spacing w:before="45" w:line="273" w:lineRule="auto"/>
        <w:ind w:left="2327" w:right="740"/>
      </w:pPr>
      <w:r w:rsidRPr="00085A83">
        <w:rPr>
          <w:w w:val="105"/>
        </w:rPr>
        <w:t>G</w:t>
      </w:r>
      <w:r>
        <w:rPr>
          <w:w w:val="105"/>
        </w:rPr>
        <w:t>URUNADHAM</w:t>
      </w:r>
      <w:r w:rsidRPr="00085A83">
        <w:rPr>
          <w:w w:val="105"/>
        </w:rPr>
        <w:t xml:space="preserve"> G</w:t>
      </w:r>
      <w:r>
        <w:rPr>
          <w:w w:val="105"/>
        </w:rPr>
        <w:t>UTTA</w:t>
      </w:r>
      <w:r w:rsidR="00A2689F">
        <w:rPr>
          <w:w w:val="105"/>
        </w:rPr>
        <w:t>– Full Stack</w:t>
      </w:r>
      <w:r w:rsidR="00A2689F">
        <w:rPr>
          <w:spacing w:val="-1"/>
          <w:w w:val="105"/>
        </w:rPr>
        <w:t xml:space="preserve"> </w:t>
      </w:r>
      <w:r w:rsidR="00A2689F">
        <w:rPr>
          <w:w w:val="105"/>
        </w:rPr>
        <w:t xml:space="preserve">Developer &amp; Project </w:t>
      </w:r>
      <w:r w:rsidR="00A2689F">
        <w:rPr>
          <w:spacing w:val="-2"/>
          <w:w w:val="105"/>
        </w:rPr>
        <w:t>Coordinator</w:t>
      </w:r>
    </w:p>
    <w:p w14:paraId="040A3CB1" w14:textId="77777777" w:rsidR="0095406E" w:rsidRDefault="00A2689F">
      <w:pPr>
        <w:pStyle w:val="BodyText"/>
        <w:spacing w:before="1" w:line="280" w:lineRule="auto"/>
        <w:ind w:left="2327" w:right="740"/>
      </w:pPr>
      <w:r>
        <w:t>Responsible for overall planning, coordination, GitHub</w:t>
      </w:r>
      <w:r>
        <w:rPr>
          <w:spacing w:val="40"/>
        </w:rPr>
        <w:t xml:space="preserve"> </w:t>
      </w:r>
      <w:r>
        <w:t>management, and integration</w:t>
      </w:r>
      <w:r>
        <w:rPr>
          <w:spacing w:val="33"/>
        </w:rPr>
        <w:t xml:space="preserve"> </w:t>
      </w:r>
      <w:r>
        <w:t>of frontend and backend.</w:t>
      </w:r>
    </w:p>
    <w:p w14:paraId="17C70182" w14:textId="77777777" w:rsidR="0095406E" w:rsidRDefault="00A2689F">
      <w:pPr>
        <w:pStyle w:val="Heading1"/>
        <w:numPr>
          <w:ilvl w:val="0"/>
          <w:numId w:val="2"/>
        </w:numPr>
        <w:tabs>
          <w:tab w:val="left" w:pos="2325"/>
        </w:tabs>
        <w:spacing w:line="271" w:lineRule="exact"/>
        <w:ind w:left="2325" w:hanging="358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48919C56" w14:textId="77777777" w:rsidR="0095406E" w:rsidRDefault="00085A83">
      <w:pPr>
        <w:pStyle w:val="BodyText"/>
        <w:spacing w:before="45"/>
        <w:ind w:left="2327"/>
      </w:pPr>
      <w:r w:rsidRPr="00085A83">
        <w:rPr>
          <w:w w:val="105"/>
        </w:rPr>
        <w:t>G</w:t>
      </w:r>
      <w:r>
        <w:rPr>
          <w:w w:val="105"/>
        </w:rPr>
        <w:t>UJJULA</w:t>
      </w:r>
      <w:r w:rsidRPr="00085A83">
        <w:rPr>
          <w:w w:val="105"/>
        </w:rPr>
        <w:t xml:space="preserve"> N</w:t>
      </w:r>
      <w:r>
        <w:rPr>
          <w:w w:val="105"/>
        </w:rPr>
        <w:t>ITHIN</w:t>
      </w:r>
      <w:r w:rsidRPr="00085A83">
        <w:rPr>
          <w:w w:val="105"/>
        </w:rPr>
        <w:t xml:space="preserve"> R</w:t>
      </w:r>
      <w:r>
        <w:rPr>
          <w:w w:val="105"/>
        </w:rPr>
        <w:t>EDDY</w:t>
      </w:r>
      <w:r w:rsidR="00A2689F">
        <w:rPr>
          <w:w w:val="105"/>
        </w:rPr>
        <w:t>– Frontend</w:t>
      </w:r>
      <w:r w:rsidR="00A2689F">
        <w:rPr>
          <w:spacing w:val="-8"/>
          <w:w w:val="105"/>
        </w:rPr>
        <w:t xml:space="preserve"> </w:t>
      </w:r>
      <w:r w:rsidR="00A2689F">
        <w:rPr>
          <w:spacing w:val="-2"/>
          <w:w w:val="105"/>
        </w:rPr>
        <w:t>Developer</w:t>
      </w:r>
    </w:p>
    <w:p w14:paraId="15276D5B" w14:textId="77777777" w:rsidR="0095406E" w:rsidRDefault="00A2689F">
      <w:pPr>
        <w:pStyle w:val="BodyText"/>
        <w:spacing w:before="39" w:line="273" w:lineRule="auto"/>
        <w:ind w:left="2327"/>
      </w:pPr>
      <w:r>
        <w:t>Works</w:t>
      </w:r>
      <w:r>
        <w:rPr>
          <w:spacing w:val="40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 React-based UI,</w:t>
      </w:r>
      <w:r>
        <w:rPr>
          <w:spacing w:val="39"/>
        </w:rPr>
        <w:t xml:space="preserve"> </w:t>
      </w:r>
      <w:r>
        <w:t>handles component</w:t>
      </w:r>
      <w:r>
        <w:rPr>
          <w:spacing w:val="39"/>
        </w:rPr>
        <w:t xml:space="preserve"> </w:t>
      </w:r>
      <w:r>
        <w:t>design,</w:t>
      </w:r>
      <w:r>
        <w:rPr>
          <w:spacing w:val="39"/>
        </w:rPr>
        <w:t xml:space="preserve"> </w:t>
      </w:r>
      <w:r>
        <w:t>page routing, and user interactions.</w:t>
      </w:r>
    </w:p>
    <w:p w14:paraId="249AF4EE" w14:textId="77777777" w:rsidR="0095406E" w:rsidRDefault="00A2689F">
      <w:pPr>
        <w:pStyle w:val="Heading1"/>
        <w:numPr>
          <w:ilvl w:val="0"/>
          <w:numId w:val="2"/>
        </w:numPr>
        <w:tabs>
          <w:tab w:val="left" w:pos="2325"/>
        </w:tabs>
        <w:spacing w:before="9"/>
        <w:ind w:left="2325" w:hanging="358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67B32321" w14:textId="77777777" w:rsidR="0095406E" w:rsidRDefault="00085A83">
      <w:pPr>
        <w:pStyle w:val="BodyText"/>
        <w:spacing w:before="38"/>
        <w:ind w:left="2327"/>
      </w:pPr>
      <w:r>
        <w:rPr>
          <w:w w:val="105"/>
          <w:lang w:val="en-IN"/>
        </w:rPr>
        <w:t>GUMMADI CHETANA</w:t>
      </w:r>
      <w:r w:rsidR="00A2689F">
        <w:rPr>
          <w:w w:val="105"/>
        </w:rPr>
        <w:t>–</w:t>
      </w:r>
      <w:r w:rsidR="00A2689F">
        <w:rPr>
          <w:spacing w:val="10"/>
          <w:w w:val="105"/>
        </w:rPr>
        <w:t xml:space="preserve"> </w:t>
      </w:r>
      <w:r w:rsidR="00A2689F">
        <w:rPr>
          <w:w w:val="105"/>
        </w:rPr>
        <w:t>Backend</w:t>
      </w:r>
      <w:r w:rsidR="00A2689F">
        <w:rPr>
          <w:spacing w:val="11"/>
          <w:w w:val="105"/>
        </w:rPr>
        <w:t xml:space="preserve"> </w:t>
      </w:r>
      <w:r w:rsidR="00A2689F">
        <w:rPr>
          <w:spacing w:val="-2"/>
          <w:w w:val="105"/>
        </w:rPr>
        <w:t>Developer</w:t>
      </w:r>
    </w:p>
    <w:p w14:paraId="5E578C91" w14:textId="77777777" w:rsidR="0095406E" w:rsidRDefault="00A2689F">
      <w:pPr>
        <w:pStyle w:val="BodyText"/>
        <w:spacing w:before="39" w:line="280" w:lineRule="auto"/>
        <w:ind w:left="2327"/>
      </w:pPr>
      <w:r>
        <w:rPr>
          <w:w w:val="105"/>
        </w:rPr>
        <w:t>Builds RESTful</w:t>
      </w:r>
      <w:r>
        <w:rPr>
          <w:spacing w:val="-12"/>
          <w:w w:val="105"/>
        </w:rPr>
        <w:t xml:space="preserve"> </w:t>
      </w:r>
      <w:r>
        <w:rPr>
          <w:w w:val="105"/>
        </w:rPr>
        <w:t>APIs using Node.js and Express.js, manages authentication and server logic.</w:t>
      </w:r>
    </w:p>
    <w:p w14:paraId="5FB87FE0" w14:textId="77777777" w:rsidR="0095406E" w:rsidRDefault="00A2689F">
      <w:pPr>
        <w:pStyle w:val="Heading1"/>
        <w:numPr>
          <w:ilvl w:val="0"/>
          <w:numId w:val="2"/>
        </w:numPr>
        <w:tabs>
          <w:tab w:val="left" w:pos="2325"/>
        </w:tabs>
        <w:spacing w:line="271" w:lineRule="exact"/>
        <w:ind w:left="2325" w:hanging="358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Member:</w:t>
      </w:r>
    </w:p>
    <w:p w14:paraId="440E8F1D" w14:textId="77777777" w:rsidR="0095406E" w:rsidRDefault="00085A83">
      <w:pPr>
        <w:pStyle w:val="BodyText"/>
        <w:spacing w:before="45"/>
        <w:ind w:left="2327"/>
      </w:pPr>
      <w:r>
        <w:rPr>
          <w:w w:val="105"/>
          <w:lang w:val="en-IN"/>
        </w:rPr>
        <w:t>GUMMADI CHANDANA</w:t>
      </w:r>
      <w:r w:rsidR="00A2689F">
        <w:rPr>
          <w:w w:val="105"/>
        </w:rPr>
        <w:t>–</w:t>
      </w:r>
      <w:r w:rsidR="00A2689F">
        <w:rPr>
          <w:spacing w:val="1"/>
          <w:w w:val="105"/>
        </w:rPr>
        <w:t xml:space="preserve"> </w:t>
      </w:r>
      <w:r w:rsidR="00A2689F">
        <w:rPr>
          <w:w w:val="105"/>
        </w:rPr>
        <w:t>Database</w:t>
      </w:r>
      <w:r w:rsidR="00A2689F">
        <w:rPr>
          <w:spacing w:val="-9"/>
          <w:w w:val="105"/>
        </w:rPr>
        <w:t xml:space="preserve"> </w:t>
      </w:r>
      <w:r w:rsidR="00A2689F">
        <w:rPr>
          <w:spacing w:val="-2"/>
          <w:w w:val="105"/>
        </w:rPr>
        <w:t>Administrator</w:t>
      </w:r>
    </w:p>
    <w:p w14:paraId="7D952419" w14:textId="77777777" w:rsidR="0095406E" w:rsidRDefault="00A2689F">
      <w:pPr>
        <w:pStyle w:val="BodyText"/>
        <w:spacing w:before="39" w:line="280" w:lineRule="auto"/>
        <w:ind w:left="2327" w:right="740"/>
      </w:pPr>
      <w:r>
        <w:rPr>
          <w:w w:val="105"/>
        </w:rPr>
        <w:t xml:space="preserve">Designs and manages MongoDB </w:t>
      </w:r>
      <w:r>
        <w:rPr>
          <w:w w:val="105"/>
        </w:rPr>
        <w:t>schemas, handles CRUD operations and ensures data consistency.</w:t>
      </w:r>
    </w:p>
    <w:p w14:paraId="5D96C7BE" w14:textId="77777777" w:rsidR="0095406E" w:rsidRDefault="00A2689F">
      <w:pPr>
        <w:pStyle w:val="Heading1"/>
        <w:numPr>
          <w:ilvl w:val="0"/>
          <w:numId w:val="1"/>
        </w:numPr>
        <w:tabs>
          <w:tab w:val="left" w:pos="360"/>
        </w:tabs>
        <w:spacing w:before="172"/>
        <w:ind w:left="360" w:hanging="195"/>
        <w:rPr>
          <w:u w:val="single"/>
        </w:rPr>
      </w:pPr>
      <w:r>
        <w:rPr>
          <w:spacing w:val="-7"/>
          <w:w w:val="105"/>
          <w:u w:val="single"/>
        </w:rPr>
        <w:t xml:space="preserve"> </w:t>
      </w:r>
      <w:r>
        <w:rPr>
          <w:w w:val="105"/>
          <w:u w:val="single"/>
        </w:rPr>
        <w:t>Project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Overview</w:t>
      </w:r>
    </w:p>
    <w:p w14:paraId="7C79BD2E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218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2"/>
          <w:w w:val="105"/>
          <w:sz w:val="23"/>
        </w:rPr>
        <w:t>Purpose:</w:t>
      </w:r>
    </w:p>
    <w:p w14:paraId="655B82E6" w14:textId="77777777" w:rsidR="0095406E" w:rsidRDefault="00A2689F">
      <w:pPr>
        <w:pStyle w:val="BodyText"/>
        <w:spacing w:before="189" w:line="285" w:lineRule="auto"/>
        <w:ind w:left="886" w:right="507"/>
      </w:pPr>
      <w:r>
        <w:t>The purpose of</w:t>
      </w:r>
      <w:r>
        <w:rPr>
          <w:spacing w:val="40"/>
        </w:rPr>
        <w:t xml:space="preserve"> </w:t>
      </w:r>
      <w:r>
        <w:rPr>
          <w:rFonts w:ascii="Arial"/>
          <w:b/>
        </w:rPr>
        <w:t>ShopSmart</w:t>
      </w:r>
      <w:r>
        <w:rPr>
          <w:rFonts w:ascii="Arial"/>
          <w:b/>
          <w:spacing w:val="40"/>
        </w:rPr>
        <w:t xml:space="preserve"> </w:t>
      </w:r>
      <w:r>
        <w:t>is to digitize the traditional grocery shopping process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providing</w:t>
      </w:r>
      <w:r>
        <w:rPr>
          <w:spacing w:val="21"/>
        </w:rPr>
        <w:t xml:space="preserve"> </w:t>
      </w:r>
      <w:r>
        <w:t>a seamless, fast,</w:t>
      </w:r>
      <w:r>
        <w:rPr>
          <w:spacing w:val="22"/>
        </w:rPr>
        <w:t xml:space="preserve"> </w:t>
      </w:r>
      <w:r>
        <w:t>and reliable</w:t>
      </w:r>
      <w:r>
        <w:rPr>
          <w:spacing w:val="21"/>
        </w:rPr>
        <w:t xml:space="preserve"> </w:t>
      </w:r>
      <w:r>
        <w:t>online</w:t>
      </w:r>
      <w:r>
        <w:rPr>
          <w:spacing w:val="21"/>
        </w:rPr>
        <w:t xml:space="preserve"> </w:t>
      </w:r>
      <w:r>
        <w:t>platform. It</w:t>
      </w:r>
      <w:r>
        <w:rPr>
          <w:spacing w:val="32"/>
        </w:rPr>
        <w:t xml:space="preserve"> </w:t>
      </w:r>
      <w:r>
        <w:t>aims</w:t>
      </w:r>
      <w:r>
        <w:rPr>
          <w:spacing w:val="20"/>
        </w:rPr>
        <w:t xml:space="preserve"> </w:t>
      </w:r>
      <w:r>
        <w:t>to:</w:t>
      </w:r>
    </w:p>
    <w:p w14:paraId="02B98EB2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45"/>
        <w:rPr>
          <w:sz w:val="23"/>
        </w:rPr>
      </w:pPr>
      <w:r>
        <w:rPr>
          <w:w w:val="105"/>
          <w:sz w:val="23"/>
        </w:rPr>
        <w:t>Enable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shop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groceries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anytime,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anywhere.</w:t>
      </w:r>
    </w:p>
    <w:p w14:paraId="23A3EDAD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Minimize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physical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visits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long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queues.</w:t>
      </w:r>
    </w:p>
    <w:p w14:paraId="62E1C35D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Connect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local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vendors.</w:t>
      </w:r>
    </w:p>
    <w:p w14:paraId="0A10BC80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98"/>
        <w:rPr>
          <w:sz w:val="23"/>
        </w:rPr>
      </w:pPr>
      <w:r>
        <w:rPr>
          <w:w w:val="105"/>
          <w:sz w:val="23"/>
        </w:rPr>
        <w:t>Offer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personalized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user-friendly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shopping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experience.</w:t>
      </w:r>
    </w:p>
    <w:p w14:paraId="3F1C3BB0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Support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vendors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managing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inventory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increasing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digitally.</w:t>
      </w:r>
    </w:p>
    <w:p w14:paraId="392AA9D4" w14:textId="77777777" w:rsidR="0095406E" w:rsidRDefault="0095406E">
      <w:pPr>
        <w:pStyle w:val="ListParagraph"/>
        <w:rPr>
          <w:sz w:val="23"/>
        </w:rPr>
        <w:sectPr w:rsidR="0095406E">
          <w:type w:val="continuous"/>
          <w:pgSz w:w="11910" w:h="16850"/>
          <w:pgMar w:top="1360" w:right="992" w:bottom="280" w:left="1275" w:header="720" w:footer="720" w:gutter="0"/>
          <w:cols w:space="720"/>
        </w:sectPr>
      </w:pPr>
    </w:p>
    <w:p w14:paraId="34C1EA28" w14:textId="77777777" w:rsidR="0095406E" w:rsidRDefault="00A2689F">
      <w:pPr>
        <w:pStyle w:val="ListParagraph"/>
        <w:numPr>
          <w:ilvl w:val="1"/>
          <w:numId w:val="1"/>
        </w:numPr>
        <w:tabs>
          <w:tab w:val="left" w:pos="617"/>
        </w:tabs>
        <w:spacing w:before="80"/>
        <w:ind w:left="617" w:hanging="92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47488" behindDoc="0" locked="0" layoutInCell="1" allowOverlap="1" wp14:anchorId="4E677E9A" wp14:editId="7370BE92">
                <wp:simplePos x="0" y="0"/>
                <wp:positionH relativeFrom="page">
                  <wp:posOffset>1371600</wp:posOffset>
                </wp:positionH>
                <wp:positionV relativeFrom="paragraph">
                  <wp:posOffset>127635</wp:posOffset>
                </wp:positionV>
                <wp:extent cx="5280025" cy="190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025" cy="19050"/>
                          <a:chOff x="0" y="0"/>
                          <a:chExt cx="5280025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12"/>
                            <a:ext cx="52762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215" h="17780">
                                <a:moveTo>
                                  <a:pt x="5276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5276215" y="17767"/>
                                </a:lnTo>
                                <a:lnTo>
                                  <a:pt x="527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275453" y="7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"/>
                                </a:lnTo>
                                <a:lnTo>
                                  <a:pt x="4571" y="4876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89" y="75"/>
                            <a:ext cx="527939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14604">
                                <a:moveTo>
                                  <a:pt x="4559" y="4876"/>
                                </a:moveTo>
                                <a:lnTo>
                                  <a:pt x="0" y="4876"/>
                                </a:lnTo>
                                <a:lnTo>
                                  <a:pt x="0" y="14020"/>
                                </a:lnTo>
                                <a:lnTo>
                                  <a:pt x="4559" y="14020"/>
                                </a:lnTo>
                                <a:lnTo>
                                  <a:pt x="4559" y="4876"/>
                                </a:lnTo>
                                <a:close/>
                              </a:path>
                              <a:path w="5279390" h="14604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5274564" y="4876"/>
                                </a:lnTo>
                                <a:lnTo>
                                  <a:pt x="5279123" y="4876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275453" y="495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889" y="1409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9" y="14096"/>
                            <a:ext cx="52793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279390" h="5080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274564" y="4572"/>
                                </a:lnTo>
                                <a:lnTo>
                                  <a:pt x="5279123" y="4572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D906B" id="Group 2" o:spid="_x0000_s1026" style="position:absolute;margin-left:108pt;margin-top:10.05pt;width:415.75pt;height:1.5pt;z-index:251647488;mso-wrap-distance-left:0;mso-wrap-distance-right:0;mso-position-horizontal-relative:page" coordsize="52800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">
                <v:shape id="Graphic 3" o:spid="_x0000_s1027" style="position:absolute;width:52762;height:177;visibility:visible;mso-wrap-style:square;v-text-anchor:top" coordsize="527621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" path="m5276215,l,,,17767r5276215,l5276215,xe" fillcolor="#9f9f9f" stroked="f">
                  <v:path arrowok="t"/>
                </v:shape>
                <v:shape id="Graphic 4" o:spid="_x0000_s1028" style="position:absolute;left:52754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" path="m4571,l,,,4876r4571,l4571,xe" fillcolor="#e2e2e2" stroked="f">
                  <v:path arrowok="t"/>
                </v:shape>
                <v:shape id="Graphic 5" o:spid="_x0000_s1029" style="position:absolute;left:8;width:52794;height:146;visibility:visible;mso-wrap-style:square;v-text-anchor:top" coordsize="527939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" path="m4559,4876l,4876r,9144l4559,14020r,-9144xem5279123,r-4559,l5274564,4876r4559,l5279123,xe" fillcolor="#9f9f9f" stroked="f">
                  <v:path arrowok="t"/>
                </v:shape>
                <v:shape id="Graphic 6" o:spid="_x0000_s1030" style="position:absolute;left:52754;top:49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" path="m4571,l,,,9144r4571,l4571,xe" fillcolor="#e2e2e2" stroked="f">
                  <v:path arrowok="t"/>
                </v:shape>
                <v:shape id="Graphic 7" o:spid="_x0000_s1031" style="position:absolute;left:8;top:140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" path="m4571,l,,,4572r4571,l4571,xe" fillcolor="#9f9f9f" stroked="f">
                  <v:path arrowok="t"/>
                </v:shape>
                <v:shape id="Graphic 8" o:spid="_x0000_s1032" style="position:absolute;left:8;top:140;width:52794;height:51;visibility:visible;mso-wrap-style:square;v-text-anchor:top" coordsize="527939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" path="m4559,l,,,4572r4559,l4559,xem5279123,r-4559,l4572,r,4572l5274564,4572r4559,l5279123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  <w:sz w:val="20"/>
        </w:rPr>
        <w:t>​</w:t>
      </w:r>
    </w:p>
    <w:p w14:paraId="0E40C698" w14:textId="77777777" w:rsidR="0095406E" w:rsidRDefault="00A2689F">
      <w:pPr>
        <w:pStyle w:val="Heading1"/>
        <w:numPr>
          <w:ilvl w:val="1"/>
          <w:numId w:val="1"/>
        </w:numPr>
        <w:tabs>
          <w:tab w:val="left" w:pos="360"/>
        </w:tabs>
        <w:spacing w:before="172"/>
        <w:ind w:left="360" w:right="7758" w:hanging="360"/>
        <w:jc w:val="right"/>
      </w:pPr>
      <w:r>
        <w:rPr>
          <w:spacing w:val="-2"/>
          <w:w w:val="105"/>
        </w:rPr>
        <w:t>Features</w:t>
      </w:r>
    </w:p>
    <w:p w14:paraId="660F6253" w14:textId="77777777" w:rsidR="0095406E" w:rsidRDefault="00A2689F">
      <w:pPr>
        <w:spacing w:before="239"/>
        <w:ind w:left="425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30"/>
          <w:sz w:val="23"/>
        </w:rPr>
        <w:t>👤</w:t>
      </w:r>
      <w:r>
        <w:rPr>
          <w:rFonts w:ascii="Arial" w:eastAsia="Arial"/>
          <w:b/>
          <w:spacing w:val="-17"/>
          <w:w w:val="130"/>
          <w:sz w:val="23"/>
        </w:rPr>
        <w:t xml:space="preserve"> </w:t>
      </w:r>
      <w:r>
        <w:rPr>
          <w:rFonts w:ascii="Arial" w:eastAsia="Arial"/>
          <w:b/>
          <w:w w:val="115"/>
          <w:sz w:val="23"/>
        </w:rPr>
        <w:t>User</w:t>
      </w:r>
      <w:r>
        <w:rPr>
          <w:rFonts w:ascii="Arial" w:eastAsia="Arial"/>
          <w:b/>
          <w:spacing w:val="-3"/>
          <w:w w:val="115"/>
          <w:sz w:val="23"/>
        </w:rPr>
        <w:t xml:space="preserve"> </w:t>
      </w:r>
      <w:r>
        <w:rPr>
          <w:rFonts w:ascii="Arial" w:eastAsia="Arial"/>
          <w:b/>
          <w:spacing w:val="-2"/>
          <w:w w:val="115"/>
          <w:sz w:val="23"/>
        </w:rPr>
        <w:t>Features</w:t>
      </w:r>
    </w:p>
    <w:p w14:paraId="773BF153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226"/>
        <w:rPr>
          <w:sz w:val="23"/>
        </w:rPr>
      </w:pPr>
      <w:r>
        <w:rPr>
          <w:w w:val="105"/>
          <w:sz w:val="23"/>
        </w:rPr>
        <w:t>Easy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Registration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Login</w:t>
      </w:r>
    </w:p>
    <w:p w14:paraId="51A601ED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98"/>
        <w:rPr>
          <w:sz w:val="23"/>
        </w:rPr>
      </w:pPr>
      <w:r>
        <w:rPr>
          <w:w w:val="105"/>
          <w:sz w:val="23"/>
        </w:rPr>
        <w:t>Browse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Products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Category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Brand</w:t>
      </w:r>
    </w:p>
    <w:p w14:paraId="68A4B5D7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Add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Cart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Wishlist</w:t>
      </w:r>
    </w:p>
    <w:p w14:paraId="11E0E3A8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Apply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Promo Codes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Discounts</w:t>
      </w:r>
    </w:p>
    <w:p w14:paraId="7B8A62BE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98"/>
        <w:rPr>
          <w:sz w:val="23"/>
        </w:rPr>
      </w:pPr>
      <w:r>
        <w:rPr>
          <w:w w:val="105"/>
          <w:sz w:val="23"/>
        </w:rPr>
        <w:t>Secure Payments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(UPI,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Card,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Wallet)</w:t>
      </w:r>
    </w:p>
    <w:p w14:paraId="06FB1481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Live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Tracking</w:t>
      </w:r>
    </w:p>
    <w:p w14:paraId="694E478B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204"/>
        <w:rPr>
          <w:sz w:val="23"/>
        </w:rPr>
      </w:pPr>
      <w:r>
        <w:rPr>
          <w:w w:val="105"/>
          <w:sz w:val="23"/>
        </w:rPr>
        <w:t>View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Reorder</w:t>
      </w:r>
    </w:p>
    <w:p w14:paraId="7B1B7F8D" w14:textId="77777777" w:rsidR="0095406E" w:rsidRDefault="00A2689F">
      <w:pPr>
        <w:pStyle w:val="Heading1"/>
        <w:spacing w:before="241"/>
        <w:ind w:left="525"/>
      </w:pPr>
      <w:r>
        <w:rPr>
          <w:spacing w:val="-2"/>
        </w:rPr>
        <w:t>🛍</w:t>
      </w:r>
      <w:r>
        <w:rPr>
          <w:spacing w:val="-2"/>
        </w:rPr>
        <w:t>️</w:t>
      </w:r>
      <w:r>
        <w:rPr>
          <w:spacing w:val="-10"/>
        </w:rPr>
        <w:t xml:space="preserve"> </w:t>
      </w:r>
      <w:r>
        <w:rPr>
          <w:spacing w:val="-2"/>
        </w:rPr>
        <w:t>Vendor/Admin</w:t>
      </w:r>
      <w:r>
        <w:rPr>
          <w:spacing w:val="-10"/>
        </w:rPr>
        <w:t xml:space="preserve"> </w:t>
      </w:r>
      <w:r>
        <w:rPr>
          <w:spacing w:val="-2"/>
        </w:rPr>
        <w:t>Features</w:t>
      </w:r>
    </w:p>
    <w:p w14:paraId="68F93F2E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226"/>
        <w:rPr>
          <w:sz w:val="23"/>
        </w:rPr>
      </w:pPr>
      <w:r>
        <w:rPr>
          <w:sz w:val="23"/>
        </w:rPr>
        <w:t>Add/Edit/Delete</w:t>
      </w:r>
      <w:r>
        <w:rPr>
          <w:spacing w:val="35"/>
          <w:sz w:val="23"/>
        </w:rPr>
        <w:t xml:space="preserve"> </w:t>
      </w:r>
      <w:r>
        <w:rPr>
          <w:spacing w:val="-2"/>
          <w:sz w:val="23"/>
        </w:rPr>
        <w:t>Products</w:t>
      </w:r>
    </w:p>
    <w:p w14:paraId="3CF9A466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98"/>
        <w:rPr>
          <w:sz w:val="23"/>
        </w:rPr>
      </w:pPr>
      <w:r>
        <w:rPr>
          <w:w w:val="105"/>
          <w:sz w:val="23"/>
        </w:rPr>
        <w:t>Manage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Stock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 xml:space="preserve">&amp; </w:t>
      </w:r>
      <w:r>
        <w:rPr>
          <w:spacing w:val="-2"/>
          <w:w w:val="105"/>
          <w:sz w:val="23"/>
        </w:rPr>
        <w:t>Pricing</w:t>
      </w:r>
    </w:p>
    <w:p w14:paraId="5024AAFB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View Orders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Reports</w:t>
      </w:r>
    </w:p>
    <w:p w14:paraId="29C0356E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Control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Availability</w:t>
      </w:r>
    </w:p>
    <w:p w14:paraId="4DCE730F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97"/>
        <w:rPr>
          <w:sz w:val="23"/>
        </w:rPr>
      </w:pPr>
      <w:r>
        <w:rPr>
          <w:w w:val="105"/>
          <w:sz w:val="23"/>
        </w:rPr>
        <w:t>Manage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Queries</w:t>
      </w:r>
    </w:p>
    <w:p w14:paraId="0420E5D6" w14:textId="77777777" w:rsidR="0095406E" w:rsidRDefault="00A2689F">
      <w:pPr>
        <w:pStyle w:val="Heading1"/>
        <w:spacing w:before="248"/>
        <w:ind w:left="525"/>
      </w:pPr>
      <w:r>
        <w:rPr>
          <w:w w:val="110"/>
        </w:rPr>
        <w:t>📱</w:t>
      </w:r>
      <w:r>
        <w:rPr>
          <w:spacing w:val="-16"/>
          <w:w w:val="110"/>
        </w:rPr>
        <w:t xml:space="preserve"> </w:t>
      </w:r>
      <w:r>
        <w:rPr>
          <w:w w:val="110"/>
        </w:rPr>
        <w:t>Other</w:t>
      </w:r>
      <w:r>
        <w:rPr>
          <w:spacing w:val="-17"/>
          <w:w w:val="110"/>
        </w:rPr>
        <w:t xml:space="preserve"> </w:t>
      </w:r>
      <w:r>
        <w:rPr>
          <w:w w:val="110"/>
        </w:rPr>
        <w:t>Key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Features</w:t>
      </w:r>
    </w:p>
    <w:p w14:paraId="7D1DFEFB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219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(Web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Mobile)</w:t>
      </w:r>
    </w:p>
    <w:p w14:paraId="02CBE4E3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Smart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Search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Filters</w:t>
      </w:r>
    </w:p>
    <w:p w14:paraId="63189C20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rPr>
          <w:sz w:val="23"/>
        </w:rPr>
      </w:pPr>
      <w:r>
        <w:rPr>
          <w:w w:val="105"/>
          <w:sz w:val="23"/>
        </w:rPr>
        <w:t>Personalized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Recommendations</w:t>
      </w:r>
    </w:p>
    <w:p w14:paraId="422A524A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97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(User,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Admin)</w:t>
      </w:r>
    </w:p>
    <w:p w14:paraId="6CA3C97B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206"/>
        <w:rPr>
          <w:sz w:val="23"/>
        </w:rPr>
      </w:pPr>
      <w:r>
        <w:rPr>
          <w:spacing w:val="-2"/>
          <w:w w:val="105"/>
          <w:sz w:val="23"/>
        </w:rPr>
        <w:t>Notifications</w:t>
      </w:r>
      <w:r>
        <w:rPr>
          <w:spacing w:val="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via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Email/SMS</w:t>
      </w:r>
    </w:p>
    <w:p w14:paraId="62756366" w14:textId="77777777" w:rsidR="0095406E" w:rsidRDefault="0095406E">
      <w:pPr>
        <w:pStyle w:val="BodyText"/>
      </w:pPr>
    </w:p>
    <w:p w14:paraId="4C7339AA" w14:textId="77777777" w:rsidR="0095406E" w:rsidRDefault="0095406E">
      <w:pPr>
        <w:pStyle w:val="BodyText"/>
      </w:pPr>
    </w:p>
    <w:p w14:paraId="7B780107" w14:textId="77777777" w:rsidR="0095406E" w:rsidRDefault="0095406E">
      <w:pPr>
        <w:pStyle w:val="BodyText"/>
      </w:pPr>
    </w:p>
    <w:p w14:paraId="45CC5451" w14:textId="77777777" w:rsidR="0095406E" w:rsidRDefault="0095406E">
      <w:pPr>
        <w:pStyle w:val="BodyText"/>
        <w:spacing w:before="66"/>
      </w:pPr>
    </w:p>
    <w:p w14:paraId="4ACB7B1F" w14:textId="77777777" w:rsidR="0095406E" w:rsidRDefault="00A2689F">
      <w:pPr>
        <w:pStyle w:val="Heading1"/>
        <w:numPr>
          <w:ilvl w:val="0"/>
          <w:numId w:val="1"/>
        </w:numPr>
        <w:tabs>
          <w:tab w:val="left" w:pos="195"/>
        </w:tabs>
        <w:ind w:left="195" w:right="7809" w:hanging="195"/>
        <w:jc w:val="righ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Architecture</w:t>
      </w:r>
    </w:p>
    <w:p w14:paraId="7B3F29FA" w14:textId="77777777" w:rsidR="0095406E" w:rsidRDefault="0095406E">
      <w:pPr>
        <w:pStyle w:val="Heading1"/>
        <w:jc w:val="right"/>
        <w:sectPr w:rsidR="0095406E">
          <w:pgSz w:w="11910" w:h="16850"/>
          <w:pgMar w:top="1440" w:right="992" w:bottom="280" w:left="1275" w:header="720" w:footer="720" w:gutter="0"/>
          <w:cols w:space="720"/>
        </w:sectPr>
      </w:pPr>
    </w:p>
    <w:p w14:paraId="413A543B" w14:textId="77777777" w:rsidR="0095406E" w:rsidRDefault="00A2689F">
      <w:pPr>
        <w:spacing w:before="75"/>
        <w:ind w:left="165"/>
        <w:rPr>
          <w:rFonts w:ascii="Arial"/>
          <w:b/>
          <w:sz w:val="23"/>
        </w:rPr>
      </w:pPr>
      <w:r>
        <w:rPr>
          <w:rFonts w:ascii="Arial"/>
          <w:b/>
          <w:sz w:val="23"/>
        </w:rPr>
        <w:lastRenderedPageBreak/>
        <w:t>System</w:t>
      </w:r>
      <w:r>
        <w:rPr>
          <w:rFonts w:ascii="Arial"/>
          <w:b/>
          <w:spacing w:val="30"/>
          <w:sz w:val="23"/>
        </w:rPr>
        <w:t xml:space="preserve"> </w:t>
      </w:r>
      <w:r>
        <w:rPr>
          <w:rFonts w:ascii="Arial"/>
          <w:b/>
          <w:sz w:val="23"/>
        </w:rPr>
        <w:t>Architecture</w:t>
      </w:r>
      <w:r>
        <w:rPr>
          <w:rFonts w:ascii="Arial"/>
          <w:b/>
          <w:spacing w:val="4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Diagram</w:t>
      </w:r>
    </w:p>
    <w:p w14:paraId="75BE3160" w14:textId="77777777" w:rsidR="0095406E" w:rsidRDefault="00A2689F">
      <w:pPr>
        <w:tabs>
          <w:tab w:val="left" w:leader="hyphen" w:pos="3170"/>
        </w:tabs>
        <w:spacing w:before="217"/>
        <w:ind w:left="1030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1C7916D4" w14:textId="77777777" w:rsidR="0095406E" w:rsidRDefault="00A2689F">
      <w:pPr>
        <w:pStyle w:val="Heading1"/>
        <w:tabs>
          <w:tab w:val="left" w:pos="1433"/>
          <w:tab w:val="left" w:pos="3360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w w:val="105"/>
        </w:rPr>
        <w:t>User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Interface</w:t>
      </w:r>
      <w:r>
        <w:tab/>
      </w:r>
      <w:r>
        <w:rPr>
          <w:spacing w:val="-10"/>
          <w:w w:val="105"/>
        </w:rPr>
        <w:t>|</w:t>
      </w:r>
    </w:p>
    <w:p w14:paraId="6C6D8CAB" w14:textId="77777777" w:rsidR="0095406E" w:rsidRDefault="00A2689F">
      <w:pPr>
        <w:spacing w:before="219"/>
        <w:ind w:left="1030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5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(React.js</w:t>
      </w:r>
      <w:r>
        <w:rPr>
          <w:rFonts w:ascii="Arial"/>
          <w:b/>
          <w:spacing w:val="-2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Mobile)</w:t>
      </w:r>
      <w:r>
        <w:rPr>
          <w:rFonts w:ascii="Arial"/>
          <w:b/>
          <w:spacing w:val="59"/>
          <w:w w:val="105"/>
          <w:sz w:val="23"/>
        </w:rPr>
        <w:t xml:space="preserve"> </w:t>
      </w:r>
      <w:r>
        <w:rPr>
          <w:rFonts w:ascii="Arial"/>
          <w:b/>
          <w:spacing w:val="-12"/>
          <w:w w:val="105"/>
          <w:sz w:val="23"/>
        </w:rPr>
        <w:t>|</w:t>
      </w:r>
    </w:p>
    <w:p w14:paraId="41BA6B2A" w14:textId="77777777" w:rsidR="0095406E" w:rsidRDefault="00A2689F">
      <w:pPr>
        <w:tabs>
          <w:tab w:val="left" w:leader="hyphen" w:pos="3227"/>
        </w:tabs>
        <w:spacing w:before="210"/>
        <w:ind w:left="1030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27AE0B97" w14:textId="77777777" w:rsidR="0095406E" w:rsidRDefault="00A2689F">
      <w:pPr>
        <w:pStyle w:val="Heading1"/>
        <w:spacing w:before="219" w:line="436" w:lineRule="auto"/>
        <w:ind w:left="1823" w:right="7675" w:firstLine="7"/>
      </w:pPr>
      <w:r>
        <w:rPr>
          <w:spacing w:val="-10"/>
          <w:w w:val="105"/>
        </w:rPr>
        <w:t>| v</w:t>
      </w:r>
    </w:p>
    <w:p w14:paraId="5AFF77D2" w14:textId="77777777" w:rsidR="0095406E" w:rsidRDefault="00A2689F">
      <w:pPr>
        <w:tabs>
          <w:tab w:val="left" w:leader="hyphen" w:pos="3170"/>
        </w:tabs>
        <w:spacing w:line="260" w:lineRule="exact"/>
        <w:ind w:left="1030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15A49692" w14:textId="77777777" w:rsidR="0095406E" w:rsidRDefault="00A2689F">
      <w:pPr>
        <w:pStyle w:val="Heading1"/>
        <w:tabs>
          <w:tab w:val="left" w:pos="1433"/>
          <w:tab w:val="left" w:pos="3792"/>
        </w:tabs>
        <w:spacing w:before="218"/>
        <w:ind w:left="1030"/>
      </w:pPr>
      <w:r>
        <w:rPr>
          <w:spacing w:val="-10"/>
        </w:rPr>
        <w:t>|</w:t>
      </w:r>
      <w:r>
        <w:tab/>
      </w:r>
      <w:r>
        <w:t>Backend</w:t>
      </w:r>
      <w:r>
        <w:rPr>
          <w:spacing w:val="19"/>
        </w:rPr>
        <w:t xml:space="preserve"> </w:t>
      </w:r>
      <w:r>
        <w:t>API</w:t>
      </w:r>
      <w:r>
        <w:rPr>
          <w:spacing w:val="19"/>
        </w:rPr>
        <w:t xml:space="preserve"> </w:t>
      </w:r>
      <w:r>
        <w:rPr>
          <w:spacing w:val="-4"/>
        </w:rPr>
        <w:t>Layer</w:t>
      </w:r>
      <w:r>
        <w:tab/>
      </w:r>
      <w:r>
        <w:rPr>
          <w:spacing w:val="-12"/>
        </w:rPr>
        <w:t>|</w:t>
      </w:r>
    </w:p>
    <w:p w14:paraId="66312C5D" w14:textId="77777777" w:rsidR="0095406E" w:rsidRDefault="00A2689F">
      <w:pPr>
        <w:tabs>
          <w:tab w:val="left" w:pos="3728"/>
        </w:tabs>
        <w:spacing w:before="218"/>
        <w:ind w:left="1030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6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(Node.js</w:t>
      </w:r>
      <w:r>
        <w:rPr>
          <w:rFonts w:ascii="Arial"/>
          <w:b/>
          <w:spacing w:val="-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+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Express)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077FD703" w14:textId="77777777" w:rsidR="0095406E" w:rsidRDefault="00A2689F">
      <w:pPr>
        <w:tabs>
          <w:tab w:val="left" w:leader="hyphen" w:pos="3227"/>
        </w:tabs>
        <w:spacing w:before="211"/>
        <w:ind w:left="1030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4E683ECB" w14:textId="77777777" w:rsidR="0095406E" w:rsidRDefault="00A2689F">
      <w:pPr>
        <w:pStyle w:val="Heading1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103DCE23" w14:textId="77777777" w:rsidR="0095406E" w:rsidRDefault="00A2689F">
      <w:pPr>
        <w:tabs>
          <w:tab w:val="left" w:leader="hyphen" w:pos="3170"/>
        </w:tabs>
        <w:spacing w:before="6"/>
        <w:ind w:left="1030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2E19C6C5" w14:textId="77777777" w:rsidR="0095406E" w:rsidRDefault="00A2689F">
      <w:pPr>
        <w:pStyle w:val="Heading1"/>
        <w:tabs>
          <w:tab w:val="left" w:pos="1426"/>
          <w:tab w:val="left" w:pos="3498"/>
        </w:tabs>
        <w:spacing w:before="218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Authentication</w:t>
      </w:r>
      <w:r>
        <w:tab/>
      </w:r>
      <w:r>
        <w:rPr>
          <w:spacing w:val="-10"/>
          <w:w w:val="105"/>
        </w:rPr>
        <w:t>|</w:t>
      </w:r>
    </w:p>
    <w:p w14:paraId="2DEB33EE" w14:textId="77777777" w:rsidR="0095406E" w:rsidRDefault="00A2689F">
      <w:pPr>
        <w:tabs>
          <w:tab w:val="left" w:pos="1426"/>
        </w:tabs>
        <w:spacing w:before="211"/>
        <w:ind w:left="1030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w w:val="105"/>
          <w:sz w:val="23"/>
        </w:rPr>
        <w:t>(JWT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Middleware)</w:t>
      </w:r>
      <w:r>
        <w:rPr>
          <w:rFonts w:ascii="Arial"/>
          <w:b/>
          <w:spacing w:val="54"/>
          <w:w w:val="105"/>
          <w:sz w:val="23"/>
        </w:rPr>
        <w:t xml:space="preserve"> </w:t>
      </w:r>
      <w:r>
        <w:rPr>
          <w:rFonts w:ascii="Arial"/>
          <w:b/>
          <w:spacing w:val="-10"/>
          <w:w w:val="105"/>
          <w:sz w:val="23"/>
        </w:rPr>
        <w:t>|</w:t>
      </w:r>
    </w:p>
    <w:p w14:paraId="33340C6D" w14:textId="77777777" w:rsidR="0095406E" w:rsidRDefault="00A2689F">
      <w:pPr>
        <w:tabs>
          <w:tab w:val="left" w:leader="hyphen" w:pos="3227"/>
        </w:tabs>
        <w:spacing w:before="218"/>
        <w:ind w:left="1030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6ECD78B4" w14:textId="77777777" w:rsidR="0095406E" w:rsidRDefault="00A2689F">
      <w:pPr>
        <w:pStyle w:val="Heading1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5B9C79B0" w14:textId="77777777" w:rsidR="0095406E" w:rsidRDefault="00A2689F">
      <w:pPr>
        <w:tabs>
          <w:tab w:val="left" w:leader="hyphen" w:pos="3170"/>
        </w:tabs>
        <w:spacing w:before="6"/>
        <w:ind w:left="1030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1CF54F26" w14:textId="77777777" w:rsidR="0095406E" w:rsidRDefault="00A2689F">
      <w:pPr>
        <w:pStyle w:val="Heading1"/>
        <w:tabs>
          <w:tab w:val="left" w:pos="1569"/>
          <w:tab w:val="left" w:pos="3296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Database</w:t>
      </w:r>
      <w:r>
        <w:tab/>
      </w:r>
      <w:r>
        <w:rPr>
          <w:spacing w:val="-10"/>
          <w:w w:val="105"/>
        </w:rPr>
        <w:t>|</w:t>
      </w:r>
    </w:p>
    <w:p w14:paraId="09EA221A" w14:textId="77777777" w:rsidR="0095406E" w:rsidRDefault="00A2689F">
      <w:pPr>
        <w:tabs>
          <w:tab w:val="left" w:pos="1627"/>
          <w:tab w:val="left" w:pos="3455"/>
        </w:tabs>
        <w:spacing w:before="218"/>
        <w:ind w:left="1030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2"/>
          <w:w w:val="105"/>
          <w:sz w:val="23"/>
        </w:rPr>
        <w:t>(MongoDB)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762AE2E2" w14:textId="77777777" w:rsidR="0095406E" w:rsidRDefault="00A2689F">
      <w:pPr>
        <w:tabs>
          <w:tab w:val="left" w:leader="hyphen" w:pos="3170"/>
        </w:tabs>
        <w:spacing w:before="218"/>
        <w:ind w:left="1030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664EF514" w14:textId="77777777" w:rsidR="0095406E" w:rsidRDefault="00A2689F">
      <w:pPr>
        <w:pStyle w:val="BodyText"/>
        <w:spacing w:before="13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474BE511" wp14:editId="459FAB18">
                <wp:simplePos x="0" y="0"/>
                <wp:positionH relativeFrom="page">
                  <wp:posOffset>914400</wp:posOffset>
                </wp:positionH>
                <wp:positionV relativeFrom="paragraph">
                  <wp:posOffset>248920</wp:posOffset>
                </wp:positionV>
                <wp:extent cx="5737225" cy="21590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32653" y="330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9" y="3314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732653" y="787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09" y="1701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09" y="17030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53DB23" id="Group 9" o:spid="_x0000_s1026" style="position:absolute;margin-left:1in;margin-top:19.6pt;width:451.75pt;height:1.7pt;z-index:-251658752;mso-wrap-distance-left:0;mso-wrap-distance-right:0;mso-position-horizontal-relative:page" coordsize="57372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">
                <v:shape id="Graphic 10" o:spid="_x0000_s1027" style="position:absolute;width:57334;height:184;visibility:visible;mso-wrap-style:square;v-text-anchor:top" coordsize="5733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" path="m5733415,l,,,18415r5733415,l5733415,xe" fillcolor="#9f9f9f" stroked="f">
                  <v:path arrowok="t"/>
                </v:shape>
                <v:shape id="Graphic 11" o:spid="_x0000_s1028" style="position:absolute;left:57326;top:33;width:51;height:50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" path="m4571,l,,,4571r4571,l4571,xe" fillcolor="#e2e2e2" stroked="f">
                  <v:path arrowok="t"/>
                </v:shape>
                <v:shape id="Graphic 12" o:spid="_x0000_s1029" style="position:absolute;left:6;top:33;width:57372;height:139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" path="m4559,4559l,4559r,9144l4559,13703r,-9144xem5736602,r-4559,l5732043,4559r4559,l5736602,xe" fillcolor="#9f9f9f" stroked="f">
                  <v:path arrowok="t"/>
                </v:shape>
                <v:shape id="Graphic 13" o:spid="_x0000_s1030" style="position:absolute;left:57326;top:78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" path="m4571,l,,,9144r4571,l4571,xe" fillcolor="#e2e2e2" stroked="f">
                  <v:path arrowok="t"/>
                </v:shape>
                <v:shape id="Graphic 14" o:spid="_x0000_s1031" style="position:absolute;left:6;top:170;width:50;height:50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" path="m4571,l,,,4571r4571,l4571,xe" fillcolor="#9f9f9f" stroked="f">
                  <v:path arrowok="t"/>
                </v:shape>
                <v:shape id="Graphic 15" o:spid="_x0000_s1032" style="position:absolute;left:6;top:170;width:57372;height:51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" path="m4559,l,,,4559r4559,l4559,xem5732018,l4572,r,4559l5732018,4559r,-4559xem5736602,r-4559,l5732043,4559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E1CFF91" w14:textId="77777777" w:rsidR="0095406E" w:rsidRDefault="0095406E">
      <w:pPr>
        <w:pStyle w:val="BodyText"/>
        <w:spacing w:before="2"/>
        <w:rPr>
          <w:rFonts w:ascii="Arial"/>
          <w:b/>
        </w:rPr>
      </w:pPr>
    </w:p>
    <w:p w14:paraId="39854ED1" w14:textId="77777777" w:rsidR="0095406E" w:rsidRDefault="00A2689F">
      <w:pPr>
        <w:pStyle w:val="Heading1"/>
      </w:pPr>
      <w:r>
        <w:rPr>
          <w:spacing w:val="-2"/>
          <w:w w:val="105"/>
        </w:rPr>
        <w:t>Components</w:t>
      </w:r>
    </w:p>
    <w:p w14:paraId="4A2D8C8E" w14:textId="77777777" w:rsidR="0095406E" w:rsidRDefault="00A2689F">
      <w:pPr>
        <w:pStyle w:val="ListParagraph"/>
        <w:numPr>
          <w:ilvl w:val="0"/>
          <w:numId w:val="3"/>
        </w:numPr>
        <w:tabs>
          <w:tab w:val="left" w:pos="884"/>
        </w:tabs>
        <w:spacing w:before="218"/>
        <w:ind w:left="884" w:hanging="359"/>
        <w:rPr>
          <w:rFonts w:ascii="Arial"/>
          <w:b/>
          <w:sz w:val="23"/>
        </w:rPr>
      </w:pPr>
      <w:r>
        <w:rPr>
          <w:rFonts w:ascii="Arial"/>
          <w:b/>
          <w:sz w:val="23"/>
        </w:rPr>
        <w:t>Frontend</w:t>
      </w:r>
      <w:r>
        <w:rPr>
          <w:rFonts w:ascii="Arial"/>
          <w:b/>
          <w:spacing w:val="3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(React.js)</w:t>
      </w:r>
    </w:p>
    <w:p w14:paraId="5075FB40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97"/>
        <w:ind w:left="1606" w:hanging="360"/>
        <w:rPr>
          <w:sz w:val="23"/>
        </w:rPr>
      </w:pPr>
      <w:r>
        <w:rPr>
          <w:w w:val="105"/>
          <w:sz w:val="23"/>
        </w:rPr>
        <w:t>Handles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UI/UX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customers,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vendors, and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admins</w:t>
      </w:r>
    </w:p>
    <w:p w14:paraId="5934B405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92"/>
        <w:ind w:left="1606" w:hanging="360"/>
        <w:rPr>
          <w:sz w:val="23"/>
        </w:rPr>
      </w:pPr>
      <w:r>
        <w:rPr>
          <w:w w:val="105"/>
          <w:sz w:val="23"/>
        </w:rPr>
        <w:t>Interacts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backend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REST</w:t>
      </w:r>
      <w:r>
        <w:rPr>
          <w:spacing w:val="-18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55EB01A0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85"/>
        <w:ind w:left="1606" w:hanging="360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</w:t>
      </w:r>
    </w:p>
    <w:p w14:paraId="33AA40DA" w14:textId="77777777" w:rsidR="0095406E" w:rsidRDefault="0095406E">
      <w:pPr>
        <w:pStyle w:val="ListParagraph"/>
        <w:rPr>
          <w:sz w:val="23"/>
        </w:rPr>
        <w:sectPr w:rsidR="0095406E">
          <w:pgSz w:w="11910" w:h="16850"/>
          <w:pgMar w:top="1380" w:right="992" w:bottom="280" w:left="1275" w:header="720" w:footer="720" w:gutter="0"/>
          <w:cols w:space="720"/>
        </w:sectPr>
      </w:pPr>
    </w:p>
    <w:p w14:paraId="2586A9FD" w14:textId="77777777" w:rsidR="0095406E" w:rsidRDefault="00A2689F">
      <w:pPr>
        <w:pStyle w:val="Heading1"/>
        <w:numPr>
          <w:ilvl w:val="0"/>
          <w:numId w:val="3"/>
        </w:numPr>
        <w:tabs>
          <w:tab w:val="left" w:pos="884"/>
        </w:tabs>
        <w:spacing w:before="75"/>
        <w:ind w:left="884" w:hanging="359"/>
      </w:pPr>
      <w:r>
        <w:rPr>
          <w:w w:val="105"/>
        </w:rPr>
        <w:lastRenderedPageBreak/>
        <w:t>Backend</w:t>
      </w:r>
      <w:r>
        <w:rPr>
          <w:spacing w:val="-14"/>
          <w:w w:val="105"/>
        </w:rPr>
        <w:t xml:space="preserve"> </w:t>
      </w:r>
      <w:r>
        <w:rPr>
          <w:w w:val="105"/>
        </w:rPr>
        <w:t>(Node.js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Express)</w:t>
      </w:r>
    </w:p>
    <w:p w14:paraId="3A340AA1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203"/>
        <w:ind w:left="1606" w:hanging="360"/>
        <w:rPr>
          <w:sz w:val="23"/>
        </w:rPr>
      </w:pPr>
      <w:r>
        <w:rPr>
          <w:w w:val="105"/>
          <w:sz w:val="23"/>
        </w:rPr>
        <w:t>REST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layer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requests</w:t>
      </w:r>
    </w:p>
    <w:p w14:paraId="79889368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85"/>
        <w:ind w:left="1606" w:hanging="360"/>
        <w:rPr>
          <w:sz w:val="23"/>
        </w:rPr>
      </w:pPr>
      <w:r>
        <w:rPr>
          <w:sz w:val="23"/>
        </w:rPr>
        <w:t>Routes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12"/>
          <w:sz w:val="23"/>
        </w:rPr>
        <w:t xml:space="preserve"> </w:t>
      </w:r>
      <w:r>
        <w:rPr>
          <w:sz w:val="23"/>
        </w:rPr>
        <w:t>user,</w:t>
      </w:r>
      <w:r>
        <w:rPr>
          <w:spacing w:val="10"/>
          <w:sz w:val="23"/>
        </w:rPr>
        <w:t xml:space="preserve"> </w:t>
      </w:r>
      <w:r>
        <w:rPr>
          <w:sz w:val="23"/>
        </w:rPr>
        <w:t>product,</w:t>
      </w:r>
      <w:r>
        <w:rPr>
          <w:spacing w:val="2"/>
          <w:sz w:val="23"/>
        </w:rPr>
        <w:t xml:space="preserve"> </w:t>
      </w:r>
      <w:r>
        <w:rPr>
          <w:sz w:val="23"/>
        </w:rPr>
        <w:t>cart,</w:t>
      </w:r>
      <w:r>
        <w:rPr>
          <w:spacing w:val="10"/>
          <w:sz w:val="23"/>
        </w:rPr>
        <w:t xml:space="preserve"> </w:t>
      </w:r>
      <w:r>
        <w:rPr>
          <w:sz w:val="23"/>
        </w:rPr>
        <w:t>order,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admin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operations</w:t>
      </w:r>
    </w:p>
    <w:p w14:paraId="078C0395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93"/>
        <w:ind w:left="1606" w:hanging="360"/>
        <w:rPr>
          <w:sz w:val="23"/>
        </w:rPr>
      </w:pPr>
      <w:r>
        <w:rPr>
          <w:w w:val="105"/>
          <w:sz w:val="23"/>
        </w:rPr>
        <w:t>JWT-based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authentication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authorization</w:t>
      </w:r>
    </w:p>
    <w:p w14:paraId="217215EA" w14:textId="77777777" w:rsidR="0095406E" w:rsidRDefault="00A2689F">
      <w:pPr>
        <w:pStyle w:val="Heading1"/>
        <w:numPr>
          <w:ilvl w:val="0"/>
          <w:numId w:val="3"/>
        </w:numPr>
        <w:tabs>
          <w:tab w:val="left" w:pos="884"/>
        </w:tabs>
        <w:spacing w:before="199"/>
        <w:ind w:left="884" w:hanging="359"/>
      </w:pPr>
      <w:r>
        <w:t>Database</w:t>
      </w:r>
      <w:r>
        <w:rPr>
          <w:spacing w:val="34"/>
        </w:rPr>
        <w:t xml:space="preserve"> </w:t>
      </w:r>
      <w:r>
        <w:rPr>
          <w:spacing w:val="-2"/>
        </w:rPr>
        <w:t>(MongoDB)</w:t>
      </w:r>
    </w:p>
    <w:p w14:paraId="30BF80FC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204"/>
        <w:ind w:left="1606" w:hanging="360"/>
        <w:rPr>
          <w:sz w:val="23"/>
        </w:rPr>
      </w:pPr>
      <w:r>
        <w:rPr>
          <w:w w:val="105"/>
          <w:sz w:val="23"/>
        </w:rPr>
        <w:t>Stores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products,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carts,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orders,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vendor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data</w:t>
      </w:r>
    </w:p>
    <w:p w14:paraId="3DC40842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93"/>
        <w:ind w:left="1606" w:hanging="360"/>
        <w:rPr>
          <w:sz w:val="23"/>
        </w:rPr>
      </w:pPr>
      <w:r>
        <w:rPr>
          <w:w w:val="105"/>
          <w:sz w:val="23"/>
        </w:rPr>
        <w:t>Enables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flexible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schema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 xml:space="preserve">fast </w:t>
      </w:r>
      <w:r>
        <w:rPr>
          <w:spacing w:val="-2"/>
          <w:w w:val="105"/>
          <w:sz w:val="23"/>
        </w:rPr>
        <w:t>querying</w:t>
      </w:r>
    </w:p>
    <w:p w14:paraId="247D951C" w14:textId="77777777" w:rsidR="0095406E" w:rsidRDefault="00A2689F">
      <w:pPr>
        <w:pStyle w:val="Heading1"/>
        <w:numPr>
          <w:ilvl w:val="0"/>
          <w:numId w:val="3"/>
        </w:numPr>
        <w:tabs>
          <w:tab w:val="left" w:pos="884"/>
        </w:tabs>
        <w:spacing w:before="199"/>
        <w:ind w:left="884" w:hanging="359"/>
      </w:pPr>
      <w:r>
        <w:rPr>
          <w:spacing w:val="-2"/>
          <w:w w:val="105"/>
        </w:rPr>
        <w:t>Authentication</w:t>
      </w:r>
    </w:p>
    <w:p w14:paraId="00CE1171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204"/>
        <w:ind w:left="1606" w:hanging="360"/>
        <w:rPr>
          <w:sz w:val="23"/>
        </w:rPr>
      </w:pPr>
      <w:r>
        <w:rPr>
          <w:sz w:val="23"/>
        </w:rPr>
        <w:t>Secures</w:t>
      </w:r>
      <w:r>
        <w:rPr>
          <w:spacing w:val="59"/>
          <w:sz w:val="23"/>
        </w:rPr>
        <w:t xml:space="preserve"> </w:t>
      </w:r>
      <w:r>
        <w:rPr>
          <w:sz w:val="23"/>
        </w:rPr>
        <w:t>user</w:t>
      </w:r>
      <w:r>
        <w:rPr>
          <w:spacing w:val="54"/>
          <w:sz w:val="23"/>
        </w:rPr>
        <w:t xml:space="preserve"> </w:t>
      </w:r>
      <w:r>
        <w:rPr>
          <w:sz w:val="23"/>
        </w:rPr>
        <w:t>sessions</w:t>
      </w:r>
      <w:r>
        <w:rPr>
          <w:spacing w:val="47"/>
          <w:sz w:val="23"/>
        </w:rPr>
        <w:t xml:space="preserve"> </w:t>
      </w:r>
      <w:r>
        <w:rPr>
          <w:sz w:val="23"/>
        </w:rPr>
        <w:t>using</w:t>
      </w:r>
      <w:r>
        <w:rPr>
          <w:spacing w:val="37"/>
          <w:sz w:val="23"/>
        </w:rPr>
        <w:t xml:space="preserve"> </w:t>
      </w:r>
      <w:r>
        <w:rPr>
          <w:spacing w:val="-5"/>
          <w:sz w:val="23"/>
        </w:rPr>
        <w:t>JWT</w:t>
      </w:r>
    </w:p>
    <w:p w14:paraId="7C7FCD5A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92"/>
        <w:ind w:left="1606" w:hanging="360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access: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user,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</w:t>
      </w:r>
    </w:p>
    <w:p w14:paraId="4DF5E377" w14:textId="77777777" w:rsidR="0095406E" w:rsidRDefault="00A2689F">
      <w:pPr>
        <w:pStyle w:val="Heading1"/>
        <w:numPr>
          <w:ilvl w:val="0"/>
          <w:numId w:val="3"/>
        </w:numPr>
        <w:tabs>
          <w:tab w:val="left" w:pos="884"/>
        </w:tabs>
        <w:spacing w:before="200"/>
        <w:ind w:left="884" w:hanging="359"/>
      </w:pPr>
      <w:r>
        <w:t>External</w:t>
      </w:r>
      <w:r>
        <w:rPr>
          <w:spacing w:val="31"/>
        </w:rPr>
        <w:t xml:space="preserve"> </w:t>
      </w:r>
      <w:r>
        <w:t>Services</w:t>
      </w:r>
      <w:r>
        <w:rPr>
          <w:spacing w:val="29"/>
        </w:rPr>
        <w:t xml:space="preserve"> </w:t>
      </w:r>
      <w:r>
        <w:rPr>
          <w:spacing w:val="-2"/>
        </w:rPr>
        <w:t>(Optional)</w:t>
      </w:r>
    </w:p>
    <w:p w14:paraId="6D2435A7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203"/>
        <w:ind w:left="1606" w:hanging="360"/>
        <w:rPr>
          <w:sz w:val="23"/>
        </w:rPr>
      </w:pPr>
      <w:r>
        <w:rPr>
          <w:w w:val="105"/>
          <w:sz w:val="23"/>
        </w:rPr>
        <w:t>Payment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Gateway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Razorpay/Stripe)</w:t>
      </w:r>
    </w:p>
    <w:p w14:paraId="212B3750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86"/>
        <w:ind w:left="1606" w:hanging="360"/>
        <w:rPr>
          <w:sz w:val="23"/>
        </w:rPr>
      </w:pPr>
      <w:r>
        <w:rPr>
          <w:w w:val="105"/>
          <w:sz w:val="23"/>
        </w:rPr>
        <w:t>Email/SMS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11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11F5C46B" w14:textId="77777777" w:rsidR="0095406E" w:rsidRDefault="00A2689F">
      <w:pPr>
        <w:pStyle w:val="ListParagraph"/>
        <w:numPr>
          <w:ilvl w:val="1"/>
          <w:numId w:val="3"/>
        </w:numPr>
        <w:tabs>
          <w:tab w:val="left" w:pos="1606"/>
        </w:tabs>
        <w:spacing w:before="192"/>
        <w:ind w:left="1606" w:hanging="360"/>
        <w:rPr>
          <w:sz w:val="23"/>
        </w:rPr>
      </w:pPr>
      <w:r>
        <w:rPr>
          <w:w w:val="105"/>
          <w:sz w:val="23"/>
        </w:rPr>
        <w:t>Cloud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Storage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images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Cloudinary)</w:t>
      </w:r>
    </w:p>
    <w:p w14:paraId="1C7CF3DF" w14:textId="77777777" w:rsidR="0095406E" w:rsidRDefault="00A2689F">
      <w:pPr>
        <w:pStyle w:val="Heading1"/>
        <w:numPr>
          <w:ilvl w:val="0"/>
          <w:numId w:val="1"/>
        </w:numPr>
        <w:tabs>
          <w:tab w:val="left" w:pos="360"/>
        </w:tabs>
        <w:spacing w:before="207" w:line="432" w:lineRule="auto"/>
        <w:ind w:left="165" w:right="7104" w:firstLine="0"/>
        <w:rPr>
          <w:u w:val="single"/>
        </w:rPr>
      </w:pPr>
      <w:r>
        <w:rPr>
          <w:spacing w:val="-20"/>
          <w:w w:val="105"/>
          <w:u w:val="single"/>
        </w:rPr>
        <w:t xml:space="preserve"> </w:t>
      </w:r>
      <w:r>
        <w:rPr>
          <w:w w:val="105"/>
          <w:u w:val="single"/>
        </w:rPr>
        <w:t>Setup</w:t>
      </w:r>
      <w:r>
        <w:rPr>
          <w:spacing w:val="-16"/>
          <w:w w:val="105"/>
          <w:u w:val="single"/>
        </w:rPr>
        <w:t xml:space="preserve"> </w:t>
      </w:r>
      <w:r>
        <w:rPr>
          <w:w w:val="105"/>
          <w:u w:val="single"/>
        </w:rPr>
        <w:t>Instructions</w:t>
      </w:r>
      <w:r>
        <w:rPr>
          <w:w w:val="105"/>
        </w:rPr>
        <w:t xml:space="preserve"> </w:t>
      </w:r>
      <w:r>
        <w:rPr>
          <w:spacing w:val="-2"/>
          <w:w w:val="105"/>
        </w:rPr>
        <w:t>Prerequisites</w:t>
      </w:r>
    </w:p>
    <w:p w14:paraId="00A471EE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0" w:line="269" w:lineRule="exact"/>
        <w:rPr>
          <w:sz w:val="23"/>
        </w:rPr>
      </w:pPr>
      <w:r>
        <w:rPr>
          <w:sz w:val="23"/>
        </w:rPr>
        <w:t>Node.js</w:t>
      </w:r>
      <w:r>
        <w:rPr>
          <w:spacing w:val="-14"/>
          <w:sz w:val="23"/>
        </w:rPr>
        <w:t xml:space="preserve"> </w:t>
      </w:r>
      <w:r>
        <w:rPr>
          <w:sz w:val="23"/>
        </w:rPr>
        <w:t>&gt;=</w:t>
      </w:r>
      <w:r>
        <w:rPr>
          <w:spacing w:val="-18"/>
          <w:sz w:val="23"/>
        </w:rPr>
        <w:t xml:space="preserve"> </w:t>
      </w:r>
      <w:r>
        <w:rPr>
          <w:spacing w:val="-5"/>
          <w:sz w:val="23"/>
        </w:rPr>
        <w:t>18</w:t>
      </w:r>
    </w:p>
    <w:p w14:paraId="3FB3689D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206"/>
        <w:rPr>
          <w:sz w:val="23"/>
        </w:rPr>
      </w:pPr>
      <w:r>
        <w:rPr>
          <w:w w:val="105"/>
          <w:sz w:val="23"/>
        </w:rPr>
        <w:t>MongoDB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installed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running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(local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cloud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MongoDB</w:t>
      </w:r>
      <w:r>
        <w:rPr>
          <w:spacing w:val="-2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Atlas)</w:t>
      </w:r>
    </w:p>
    <w:p w14:paraId="60C12EDE" w14:textId="77777777" w:rsidR="0095406E" w:rsidRDefault="00A2689F">
      <w:pPr>
        <w:pStyle w:val="ListParagraph"/>
        <w:numPr>
          <w:ilvl w:val="1"/>
          <w:numId w:val="1"/>
        </w:numPr>
        <w:tabs>
          <w:tab w:val="left" w:pos="886"/>
        </w:tabs>
        <w:spacing w:before="197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pacing w:val="-4"/>
          <w:sz w:val="23"/>
        </w:rPr>
        <w:t>yarn</w:t>
      </w:r>
    </w:p>
    <w:p w14:paraId="6E2FEC2A" w14:textId="77777777" w:rsidR="0095406E" w:rsidRDefault="00A2689F">
      <w:pPr>
        <w:pStyle w:val="BodyText"/>
        <w:spacing w:before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1973A378" wp14:editId="0452EDB7">
                <wp:simplePos x="0" y="0"/>
                <wp:positionH relativeFrom="page">
                  <wp:posOffset>914400</wp:posOffset>
                </wp:positionH>
                <wp:positionV relativeFrom="paragraph">
                  <wp:posOffset>255270</wp:posOffset>
                </wp:positionV>
                <wp:extent cx="5737225" cy="2159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32653" y="2921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09" y="2933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32653" y="749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09" y="1663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09" y="1664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0C5C4" id="Group 16" o:spid="_x0000_s1026" style="position:absolute;margin-left:1in;margin-top:20.1pt;width:451.75pt;height:1.7pt;z-index:-251657728;mso-wrap-distance-left:0;mso-wrap-distance-right:0;mso-position-horizontal-relative:page" coordsize="57372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">
                <v:shape id="Graphic 17" o:spid="_x0000_s1027" style="position:absolute;width:57334;height:184;visibility:visible;mso-wrap-style:square;v-text-anchor:top" coordsize="5733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" path="m5733415,l,,,18415r5733415,l5733415,xe" fillcolor="#9f9f9f" stroked="f">
                  <v:path arrowok="t"/>
                </v:shape>
                <v:shape id="Graphic 18" o:spid="_x0000_s1028" style="position:absolute;left:57326;top:29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" path="m4571,l,,,4571r4571,l4571,xe" fillcolor="#e2e2e2" stroked="f">
                  <v:path arrowok="t"/>
                </v:shape>
                <v:shape id="Graphic 19" o:spid="_x0000_s1029" style="position:absolute;left:6;top:29;width:57372;height:140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" path="m4559,4559l,4559r,9144l4559,13703r,-9144xem5736602,r-4559,l5732043,4559r4559,l5736602,xe" fillcolor="#9f9f9f" stroked="f">
                  <v:path arrowok="t"/>
                </v:shape>
                <v:shape id="Graphic 20" o:spid="_x0000_s1030" style="position:absolute;left:57326;top:74;width:51;height:96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" path="m4571,l,,,9144r4571,l4571,xe" fillcolor="#e2e2e2" stroked="f">
                  <v:path arrowok="t"/>
                </v:shape>
                <v:shape id="Graphic 21" o:spid="_x0000_s1031" style="position:absolute;left:6;top:166;width:50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" path="m4571,l,,,4571r4571,l4571,xe" fillcolor="#9f9f9f" stroked="f">
                  <v:path arrowok="t"/>
                </v:shape>
                <v:shape id="Graphic 22" o:spid="_x0000_s1032" style="position:absolute;left:6;top:166;width:57372;height:51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" path="m4559,l,,,4559r4559,l4559,xem5732018,l4572,r,4559l5732018,4559r,-4559xem5736602,r-4559,l5732043,4559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F83E837" w14:textId="77777777" w:rsidR="0095406E" w:rsidRDefault="00A2689F">
      <w:pPr>
        <w:pStyle w:val="Heading1"/>
        <w:spacing w:before="259"/>
      </w:pPr>
      <w:r>
        <w:rPr>
          <w:spacing w:val="-2"/>
          <w:w w:val="105"/>
        </w:rPr>
        <w:t>Installation</w:t>
      </w:r>
    </w:p>
    <w:p w14:paraId="4270619E" w14:textId="77777777" w:rsidR="0095406E" w:rsidRDefault="00A2689F">
      <w:pPr>
        <w:pStyle w:val="BodyText"/>
        <w:spacing w:before="204" w:line="417" w:lineRule="auto"/>
        <w:ind w:left="165" w:right="3283"/>
      </w:pPr>
      <w:r>
        <w:t>git clone https://github.com/your-username/ShopSmart.git cd ShopSmart</w:t>
      </w:r>
    </w:p>
    <w:p w14:paraId="6C5DC9DB" w14:textId="77777777" w:rsidR="0095406E" w:rsidRDefault="00A2689F">
      <w:pPr>
        <w:pStyle w:val="BodyText"/>
        <w:spacing w:line="415" w:lineRule="auto"/>
        <w:ind w:left="165" w:right="8333"/>
      </w:pPr>
      <w:r>
        <w:rPr>
          <w:w w:val="105"/>
        </w:rPr>
        <w:t xml:space="preserve">cd server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 xml:space="preserve">install </w:t>
      </w: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../client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install</w:t>
      </w:r>
    </w:p>
    <w:p w14:paraId="6515C021" w14:textId="77777777" w:rsidR="0095406E" w:rsidRDefault="00A2689F">
      <w:pPr>
        <w:pStyle w:val="BodyText"/>
        <w:spacing w:before="7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7C764504" wp14:editId="6042ABDA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737225" cy="2286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860"/>
                          <a:chOff x="0" y="0"/>
                          <a:chExt cx="5737225" cy="2286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32653" y="419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9" y="41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84"/>
                                </a:moveTo>
                                <a:lnTo>
                                  <a:pt x="0" y="4584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84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32653" y="876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4571" y="9143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09" y="1790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9" y="1791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021A0E" id="Group 23" o:spid="_x0000_s1026" style="position:absolute;margin-left:1in;margin-top:9.4pt;width:451.75pt;height:1.8pt;z-index:-251656704;mso-wrap-distance-left:0;mso-wrap-distance-right:0;mso-position-horizontal-relative:page" coordsize="57372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">
                <v:shape id="Graphic 24" o:spid="_x0000_s1027" style="position:absolute;width:57334;height:184;visibility:visible;mso-wrap-style:square;v-text-anchor:top" coordsize="5733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" path="m5733415,l,,,18415r5733415,l5733415,xe" fillcolor="#9f9f9f" stroked="f">
                  <v:path arrowok="t"/>
                </v:shape>
                <v:shape id="Graphic 25" o:spid="_x0000_s1028" style="position:absolute;left:57326;top:41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" path="m4571,l,,,4572r4571,l4571,xe" fillcolor="#e2e2e2" stroked="f">
                  <v:path arrowok="t"/>
                </v:shape>
                <v:shape id="Graphic 26" o:spid="_x0000_s1029" style="position:absolute;left:6;top:41;width:57372;height:140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" path="m4559,4584l,4584r,9132l4559,13716r,-9132xem5736602,r-4559,l5732043,4572r4559,l5736602,xe" fillcolor="#9f9f9f" stroked="f">
                  <v:path arrowok="t"/>
                </v:shape>
                <v:shape id="Graphic 27" o:spid="_x0000_s1030" style="position:absolute;left:57326;top:87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" path="m4571,l,,,9143r4571,l4571,xe" fillcolor="#e2e2e2" stroked="f">
                  <v:path arrowok="t"/>
                </v:shape>
                <v:shape id="Graphic 28" o:spid="_x0000_s1031" style="position:absolute;left:6;top:179;width:50;height:50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" path="m4571,l,,,4571r4571,l4571,xe" fillcolor="#9f9f9f" stroked="f">
                  <v:path arrowok="t"/>
                </v:shape>
                <v:shape id="Graphic 29" o:spid="_x0000_s1032" style="position:absolute;left:6;top:179;width:57372;height:50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" path="m4559,l,,,4559r4559,l4559,xem5732018,l4572,r,4559l5732018,4559r,-4559xem5736602,r-4559,l5732043,4559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78AFA5" w14:textId="77777777" w:rsidR="0095406E" w:rsidRDefault="00A2689F">
      <w:pPr>
        <w:pStyle w:val="Heading1"/>
        <w:spacing w:before="259"/>
      </w:pPr>
      <w:r>
        <w:t>Environment</w:t>
      </w:r>
      <w:r>
        <w:rPr>
          <w:spacing w:val="44"/>
        </w:rPr>
        <w:t xml:space="preserve"> </w:t>
      </w:r>
      <w:r>
        <w:rPr>
          <w:spacing w:val="-2"/>
        </w:rPr>
        <w:t>Variables</w:t>
      </w:r>
    </w:p>
    <w:p w14:paraId="46F717DF" w14:textId="77777777" w:rsidR="0095406E" w:rsidRDefault="0095406E">
      <w:pPr>
        <w:pStyle w:val="Heading1"/>
        <w:sectPr w:rsidR="0095406E">
          <w:pgSz w:w="11910" w:h="16850"/>
          <w:pgMar w:top="1380" w:right="992" w:bottom="280" w:left="1275" w:header="720" w:footer="720" w:gutter="0"/>
          <w:cols w:space="720"/>
        </w:sectPr>
      </w:pPr>
    </w:p>
    <w:p w14:paraId="105B9211" w14:textId="77777777" w:rsidR="0095406E" w:rsidRDefault="00A2689F">
      <w:pPr>
        <w:pStyle w:val="BodyText"/>
        <w:spacing w:before="60" w:line="417" w:lineRule="auto"/>
        <w:ind w:left="165" w:right="1667"/>
      </w:pPr>
      <w:r>
        <w:lastRenderedPageBreak/>
        <w:t xml:space="preserve">Create a .env file in the /server folder with the following content: </w:t>
      </w:r>
      <w:r>
        <w:rPr>
          <w:spacing w:val="-2"/>
        </w:rPr>
        <w:t>PORT=</w:t>
      </w:r>
      <w:r>
        <w:rPr>
          <w:spacing w:val="-2"/>
          <w:lang w:val="en-IN"/>
        </w:rPr>
        <w:t>3</w:t>
      </w:r>
      <w:r>
        <w:rPr>
          <w:spacing w:val="-2"/>
        </w:rPr>
        <w:t>000</w:t>
      </w:r>
    </w:p>
    <w:p w14:paraId="23FF57AA" w14:textId="77777777" w:rsidR="0095406E" w:rsidRDefault="00A2689F">
      <w:pPr>
        <w:pStyle w:val="BodyText"/>
        <w:spacing w:line="262" w:lineRule="exact"/>
        <w:ind w:left="165"/>
      </w:pPr>
      <w:r>
        <w:rPr>
          <w:spacing w:val="-2"/>
        </w:rPr>
        <w:t>MONGO_URI=mongodb+srv://yourusername:&lt;db_password&gt;@cluster0.mongodb.n</w:t>
      </w:r>
    </w:p>
    <w:p w14:paraId="15D2E529" w14:textId="77777777" w:rsidR="0095406E" w:rsidRDefault="00A2689F">
      <w:pPr>
        <w:pStyle w:val="BodyText"/>
        <w:spacing w:before="54" w:line="410" w:lineRule="auto"/>
        <w:ind w:left="165"/>
      </w:pPr>
      <w:r>
        <w:rPr>
          <w:spacing w:val="-2"/>
        </w:rPr>
        <w:t>et/shopsmart?retryWrites=true&amp;w=majority&amp;appName=Cluster0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JWT_SECRET=your_jwt_secret</w:t>
      </w:r>
    </w:p>
    <w:p w14:paraId="56AE058C" w14:textId="77777777" w:rsidR="0095406E" w:rsidRDefault="00A2689F">
      <w:pPr>
        <w:pStyle w:val="BodyText"/>
        <w:spacing w:before="12"/>
        <w:ind w:left="165"/>
      </w:pPr>
      <w:r>
        <w:rPr>
          <w:rFonts w:ascii="Segoe UI Emoji" w:eastAsia="Segoe UI Emoji"/>
          <w:w w:val="105"/>
        </w:rPr>
        <w:t>🔐</w:t>
      </w:r>
      <w:r>
        <w:rPr>
          <w:rFonts w:ascii="Segoe UI Emoji" w:eastAsia="Segoe UI Emoji"/>
          <w:spacing w:val="-15"/>
          <w:w w:val="105"/>
        </w:rPr>
        <w:t xml:space="preserve"> </w:t>
      </w:r>
      <w:r>
        <w:rPr>
          <w:w w:val="105"/>
        </w:rPr>
        <w:t>Replace</w:t>
      </w:r>
      <w:r>
        <w:rPr>
          <w:spacing w:val="-19"/>
          <w:w w:val="105"/>
        </w:rPr>
        <w:t xml:space="preserve"> </w:t>
      </w:r>
      <w:r>
        <w:rPr>
          <w:w w:val="105"/>
        </w:rPr>
        <w:t>&lt;db_password&gt;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actual</w:t>
      </w:r>
      <w:r>
        <w:rPr>
          <w:spacing w:val="-15"/>
          <w:w w:val="105"/>
        </w:rPr>
        <w:t xml:space="preserve"> </w:t>
      </w:r>
      <w:r>
        <w:rPr>
          <w:w w:val="105"/>
        </w:rPr>
        <w:t>MongoDB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password.</w:t>
      </w:r>
    </w:p>
    <w:p w14:paraId="6D17B9C7" w14:textId="77777777" w:rsidR="0095406E" w:rsidRDefault="00A2689F">
      <w:pPr>
        <w:pStyle w:val="BodyText"/>
        <w:spacing w:before="62" w:line="290" w:lineRule="auto"/>
        <w:ind w:left="165" w:right="74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32"/>
        </w:rPr>
        <w:t xml:space="preserve"> </w:t>
      </w:r>
      <w:r>
        <w:t>Make sure</w:t>
      </w:r>
      <w:r>
        <w:rPr>
          <w:spacing w:val="23"/>
        </w:rPr>
        <w:t xml:space="preserve"> </w:t>
      </w:r>
      <w:r>
        <w:t>your IP is</w:t>
      </w:r>
      <w:r>
        <w:rPr>
          <w:spacing w:val="31"/>
        </w:rPr>
        <w:t xml:space="preserve"> </w:t>
      </w:r>
      <w:r>
        <w:t>whitelisted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Atlas</w:t>
      </w:r>
      <w:r>
        <w:rPr>
          <w:spacing w:val="31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use 0.0.0.0/0 for</w:t>
      </w:r>
      <w:r>
        <w:rPr>
          <w:spacing w:val="26"/>
        </w:rPr>
        <w:t xml:space="preserve"> </w:t>
      </w:r>
      <w:r>
        <w:t>open access (development only).</w:t>
      </w:r>
    </w:p>
    <w:p w14:paraId="423EF30A" w14:textId="77777777" w:rsidR="0095406E" w:rsidRDefault="00A2689F">
      <w:pPr>
        <w:pStyle w:val="BodyText"/>
        <w:spacing w:before="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78C7BEB5" wp14:editId="21EC10E7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37225" cy="19685"/>
                <wp:effectExtent l="0" t="0" r="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3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7780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3415" y="17780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32653" y="127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" y="126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32653" y="584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09" y="1498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" y="14998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B5D6" id="Group 30" o:spid="_x0000_s1026" style="position:absolute;margin-left:1in;margin-top:16.95pt;width:451.75pt;height:1.55pt;z-index:-251655680;mso-wrap-distance-left:0;mso-wrap-distance-right:0;mso-position-horizontal-relative:page" coordsize="57372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">
                <v:shape id="Graphic 31" o:spid="_x0000_s1027" style="position:absolute;width:57334;height:177;visibility:visible;mso-wrap-style:square;v-text-anchor:top" coordsize="573341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" path="m5733415,l,,,17780r5733415,l5733415,xe" fillcolor="#9f9f9f" stroked="f">
                  <v:path arrowok="t"/>
                </v:shape>
                <v:shape id="Graphic 32" o:spid="_x0000_s1028" style="position:absolute;left:57326;top:12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" path="m4571,l,,,4572r4571,l4571,xe" fillcolor="#e2e2e2" stroked="f">
                  <v:path arrowok="t"/>
                </v:shape>
                <v:shape id="Graphic 33" o:spid="_x0000_s1029" style="position:absolute;left:6;top:12;width:57372;height:140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" path="m4559,4572l,4572r,9144l4559,13716r,-9144xem5736602,r-4559,l5732043,4572r4559,l5736602,xe" fillcolor="#9f9f9f" stroked="f">
                  <v:path arrowok="t"/>
                </v:shape>
                <v:shape id="Graphic 34" o:spid="_x0000_s1030" style="position:absolute;left:57326;top:58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" path="m4571,l,,,9144r4571,l4571,xe" fillcolor="#e2e2e2" stroked="f">
                  <v:path arrowok="t"/>
                </v:shape>
                <v:shape id="Graphic 35" o:spid="_x0000_s1031" style="position:absolute;left:6;top:149;width:50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" path="m4571,l,,,4571r4571,l4571,xe" fillcolor="#9f9f9f" stroked="f">
                  <v:path arrowok="t"/>
                </v:shape>
                <v:shape id="Graphic 36" o:spid="_x0000_s1032" style="position:absolute;left:6;top:149;width:57372;height:51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" path="m4559,l,,,4559r4559,l4559,xem5732018,l4572,r,4559l5732018,4559r,-4559xem5736602,r-4559,l5732043,4559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3FEA845" w14:textId="77777777" w:rsidR="0095406E" w:rsidRDefault="00A2689F">
      <w:pPr>
        <w:pStyle w:val="Heading1"/>
        <w:spacing w:before="266"/>
      </w:pPr>
      <w:r>
        <w:t>Running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Application</w:t>
      </w:r>
    </w:p>
    <w:p w14:paraId="5B8A062D" w14:textId="77777777" w:rsidR="0095406E" w:rsidRDefault="00A2689F">
      <w:pPr>
        <w:pStyle w:val="ListParagraph"/>
        <w:numPr>
          <w:ilvl w:val="0"/>
          <w:numId w:val="4"/>
        </w:numPr>
        <w:tabs>
          <w:tab w:val="left" w:pos="884"/>
        </w:tabs>
        <w:spacing w:before="211"/>
        <w:ind w:left="884" w:hanging="359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Start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backend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server:</w:t>
      </w:r>
    </w:p>
    <w:p w14:paraId="591BE581" w14:textId="77777777" w:rsidR="0095406E" w:rsidRDefault="00A2689F">
      <w:pPr>
        <w:pStyle w:val="BodyText"/>
        <w:spacing w:before="204" w:line="417" w:lineRule="auto"/>
        <w:ind w:left="886" w:right="7675"/>
      </w:pP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server </w:t>
      </w:r>
      <w:r>
        <w:t>npm</w:t>
      </w:r>
      <w:r>
        <w:rPr>
          <w:spacing w:val="1"/>
        </w:rPr>
        <w:t xml:space="preserve"> </w:t>
      </w:r>
      <w:r>
        <w:rPr>
          <w:spacing w:val="-2"/>
        </w:rPr>
        <w:t>start</w:t>
      </w:r>
    </w:p>
    <w:p w14:paraId="1E407B0E" w14:textId="77777777" w:rsidR="0095406E" w:rsidRDefault="00A2689F">
      <w:pPr>
        <w:spacing w:before="6"/>
        <w:ind w:left="165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Runs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at</w:t>
      </w:r>
      <w:r>
        <w:rPr>
          <w:rFonts w:ascii="Arial"/>
          <w:b/>
          <w:spacing w:val="-7"/>
          <w:w w:val="105"/>
          <w:sz w:val="23"/>
        </w:rPr>
        <w:t xml:space="preserve"> </w:t>
      </w:r>
      <w:hyperlink r:id="rId8">
        <w:r>
          <w:rPr>
            <w:rFonts w:ascii="Arial"/>
            <w:b/>
            <w:spacing w:val="-2"/>
            <w:w w:val="105"/>
            <w:sz w:val="23"/>
          </w:rPr>
          <w:t>http://localhost:</w:t>
        </w:r>
        <w:r>
          <w:rPr>
            <w:rFonts w:ascii="Arial"/>
            <w:b/>
            <w:spacing w:val="-2"/>
            <w:w w:val="105"/>
            <w:sz w:val="23"/>
            <w:lang w:val="en-IN"/>
          </w:rPr>
          <w:t>3</w:t>
        </w:r>
        <w:r>
          <w:rPr>
            <w:rFonts w:ascii="Arial"/>
            <w:b/>
            <w:spacing w:val="-2"/>
            <w:w w:val="105"/>
            <w:sz w:val="23"/>
          </w:rPr>
          <w:t>000</w:t>
        </w:r>
      </w:hyperlink>
    </w:p>
    <w:p w14:paraId="2ABD7EDC" w14:textId="77777777" w:rsidR="0095406E" w:rsidRDefault="00A2689F">
      <w:pPr>
        <w:pStyle w:val="Heading1"/>
        <w:numPr>
          <w:ilvl w:val="0"/>
          <w:numId w:val="4"/>
        </w:numPr>
        <w:tabs>
          <w:tab w:val="left" w:pos="884"/>
        </w:tabs>
        <w:spacing w:before="218"/>
        <w:ind w:left="884" w:hanging="359"/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frontend:</w:t>
      </w:r>
    </w:p>
    <w:p w14:paraId="42B88F4B" w14:textId="77777777" w:rsidR="0095406E" w:rsidRDefault="00A2689F">
      <w:pPr>
        <w:pStyle w:val="BodyText"/>
        <w:spacing w:before="204" w:line="410" w:lineRule="auto"/>
        <w:ind w:left="886" w:right="6938" w:firstLine="338"/>
      </w:pPr>
      <w:r>
        <w:t>cd</w:t>
      </w:r>
      <w:r>
        <w:rPr>
          <w:spacing w:val="-18"/>
        </w:rPr>
        <w:t xml:space="preserve"> </w:t>
      </w:r>
      <w:r>
        <w:t>../client npm run dev</w:t>
      </w:r>
    </w:p>
    <w:p w14:paraId="3D5E1420" w14:textId="77777777" w:rsidR="0095406E" w:rsidRDefault="00A2689F">
      <w:pPr>
        <w:pStyle w:val="BodyText"/>
        <w:spacing w:before="9"/>
        <w:ind w:left="886"/>
        <w:rPr>
          <w:lang w:val="en-IN"/>
        </w:rPr>
      </w:pPr>
      <w:r>
        <w:t>Runs</w:t>
      </w:r>
      <w:r>
        <w:rPr>
          <w:spacing w:val="24"/>
        </w:rPr>
        <w:t xml:space="preserve"> </w:t>
      </w:r>
      <w:r>
        <w:t>at</w:t>
      </w:r>
      <w:r>
        <w:rPr>
          <w:spacing w:val="18"/>
        </w:rPr>
        <w:t xml:space="preserve"> </w:t>
      </w:r>
      <w:hyperlink r:id="rId9">
        <w:r>
          <w:rPr>
            <w:spacing w:val="-2"/>
          </w:rPr>
          <w:t>http://localhost:3</w:t>
        </w:r>
      </w:hyperlink>
      <w:r>
        <w:rPr>
          <w:spacing w:val="-2"/>
          <w:lang w:val="en-IN"/>
        </w:rPr>
        <w:t>000</w:t>
      </w:r>
    </w:p>
    <w:p w14:paraId="5D36EE55" w14:textId="77777777" w:rsidR="0095406E" w:rsidRDefault="00A2689F">
      <w:pPr>
        <w:pStyle w:val="Heading1"/>
        <w:numPr>
          <w:ilvl w:val="0"/>
          <w:numId w:val="1"/>
        </w:numPr>
        <w:tabs>
          <w:tab w:val="left" w:pos="423"/>
        </w:tabs>
        <w:spacing w:before="212"/>
        <w:ind w:left="423" w:hanging="258"/>
      </w:pPr>
      <w:r>
        <w:rPr>
          <w:w w:val="105"/>
        </w:rPr>
        <w:t>Folder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Structure</w:t>
      </w:r>
    </w:p>
    <w:p w14:paraId="1F622380" w14:textId="77777777" w:rsidR="0095406E" w:rsidRDefault="00A2689F">
      <w:pPr>
        <w:pStyle w:val="BodyText"/>
        <w:spacing w:before="204"/>
        <w:ind w:left="165"/>
      </w:pPr>
      <w:r>
        <w:rPr>
          <w:spacing w:val="-2"/>
        </w:rPr>
        <w:t>ShopSmart/</w:t>
      </w:r>
    </w:p>
    <w:p w14:paraId="12F89934" w14:textId="77777777" w:rsidR="0095406E" w:rsidRDefault="00A2689F">
      <w:pPr>
        <w:spacing w:before="205"/>
        <w:ind w:left="165"/>
        <w:rPr>
          <w:sz w:val="23"/>
        </w:rPr>
      </w:pPr>
      <w:r>
        <w:rPr>
          <w:spacing w:val="-10"/>
          <w:sz w:val="23"/>
        </w:rPr>
        <w:t>│</w:t>
      </w:r>
    </w:p>
    <w:p w14:paraId="661A201A" w14:textId="77777777" w:rsidR="0095406E" w:rsidRDefault="00A2689F">
      <w:pPr>
        <w:pStyle w:val="BodyText"/>
        <w:tabs>
          <w:tab w:val="left" w:pos="2634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client/</w:t>
      </w:r>
      <w:r>
        <w:tab/>
        <w:t># Frontend</w:t>
      </w:r>
      <w:r>
        <w:rPr>
          <w:spacing w:val="-7"/>
        </w:rPr>
        <w:t xml:space="preserve"> </w:t>
      </w:r>
      <w:r>
        <w:rPr>
          <w:spacing w:val="-2"/>
        </w:rPr>
        <w:t>(React.js)</w:t>
      </w:r>
    </w:p>
    <w:p w14:paraId="134E78D7" w14:textId="77777777" w:rsidR="0095406E" w:rsidRDefault="00A2689F">
      <w:pPr>
        <w:pStyle w:val="BodyText"/>
        <w:tabs>
          <w:tab w:val="left" w:pos="2785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public/</w:t>
      </w:r>
      <w:r>
        <w:tab/>
        <w:t>#</w:t>
      </w:r>
      <w:r>
        <w:rPr>
          <w:spacing w:val="-1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447E7917" w14:textId="77777777" w:rsidR="0095406E" w:rsidRDefault="0095406E">
      <w:pPr>
        <w:pStyle w:val="BodyText"/>
        <w:spacing w:before="2"/>
        <w:rPr>
          <w:sz w:val="19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2409"/>
        <w:gridCol w:w="3653"/>
      </w:tblGrid>
      <w:tr w:rsidR="0095406E" w14:paraId="25855920" w14:textId="77777777">
        <w:trPr>
          <w:trHeight w:val="265"/>
        </w:trPr>
        <w:tc>
          <w:tcPr>
            <w:tcW w:w="297" w:type="dxa"/>
          </w:tcPr>
          <w:p w14:paraId="42F84EE8" w14:textId="77777777" w:rsidR="0095406E" w:rsidRDefault="00A2689F">
            <w:pPr>
              <w:pStyle w:val="TableParagraph"/>
              <w:spacing w:before="0" w:line="245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6062" w:type="dxa"/>
            <w:gridSpan w:val="2"/>
          </w:tcPr>
          <w:p w14:paraId="4AF7F52B" w14:textId="77777777" w:rsidR="0095406E" w:rsidRDefault="00A2689F">
            <w:pPr>
              <w:pStyle w:val="TableParagraph"/>
              <w:spacing w:before="0" w:line="245" w:lineRule="exact"/>
              <w:ind w:left="98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z w:val="23"/>
              </w:rPr>
              <w:t>└──</w:t>
            </w:r>
            <w:r>
              <w:rPr>
                <w:rFonts w:ascii="Tahoma" w:hAnsi="Tahoma"/>
                <w:spacing w:val="13"/>
                <w:sz w:val="23"/>
              </w:rPr>
              <w:t xml:space="preserve"> </w:t>
            </w:r>
            <w:r>
              <w:rPr>
                <w:rFonts w:ascii="Tahoma" w:hAnsi="Tahoma"/>
                <w:spacing w:val="-4"/>
                <w:sz w:val="23"/>
              </w:rPr>
              <w:t>src/</w:t>
            </w:r>
          </w:p>
        </w:tc>
      </w:tr>
      <w:tr w:rsidR="0095406E" w14:paraId="1DD96265" w14:textId="77777777">
        <w:trPr>
          <w:trHeight w:val="616"/>
        </w:trPr>
        <w:tc>
          <w:tcPr>
            <w:tcW w:w="297" w:type="dxa"/>
          </w:tcPr>
          <w:p w14:paraId="07B8E6B0" w14:textId="77777777" w:rsidR="0095406E" w:rsidRDefault="00A2689F">
            <w:pPr>
              <w:pStyle w:val="TableParagraph"/>
              <w:spacing w:before="209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5B769B0B" w14:textId="77777777" w:rsidR="0095406E" w:rsidRDefault="00A2689F">
            <w:pPr>
              <w:pStyle w:val="TableParagraph"/>
              <w:spacing w:before="209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assets/</w:t>
            </w:r>
          </w:p>
        </w:tc>
        <w:tc>
          <w:tcPr>
            <w:tcW w:w="3653" w:type="dxa"/>
          </w:tcPr>
          <w:p w14:paraId="7026DC2B" w14:textId="77777777" w:rsidR="0095406E" w:rsidRDefault="00A2689F">
            <w:pPr>
              <w:pStyle w:val="TableParagraph"/>
              <w:spacing w:before="209"/>
              <w:ind w:left="28" w:firstLineChars="50" w:firstLine="115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Images,</w:t>
            </w:r>
            <w:r>
              <w:rPr>
                <w:rFonts w:ascii="Tahoma"/>
                <w:spacing w:val="-9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icons</w:t>
            </w:r>
          </w:p>
        </w:tc>
      </w:tr>
      <w:tr w:rsidR="0095406E" w14:paraId="73BD1E77" w14:textId="77777777">
        <w:trPr>
          <w:trHeight w:val="518"/>
        </w:trPr>
        <w:tc>
          <w:tcPr>
            <w:tcW w:w="297" w:type="dxa"/>
          </w:tcPr>
          <w:p w14:paraId="37A09170" w14:textId="77777777" w:rsidR="0095406E" w:rsidRDefault="00A2689F">
            <w:pPr>
              <w:pStyle w:val="TableParagraph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25F839E0" w14:textId="77777777" w:rsidR="0095406E" w:rsidRDefault="00A2689F">
            <w:pPr>
              <w:pStyle w:val="TableParagraph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components/</w:t>
            </w:r>
          </w:p>
        </w:tc>
        <w:tc>
          <w:tcPr>
            <w:tcW w:w="3653" w:type="dxa"/>
          </w:tcPr>
          <w:p w14:paraId="3ED10517" w14:textId="77777777" w:rsidR="0095406E" w:rsidRDefault="00A2689F">
            <w:pPr>
              <w:pStyle w:val="TableParagraph"/>
              <w:spacing w:before="111"/>
              <w:ind w:left="0" w:firstLineChars="50" w:firstLine="115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7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Reusable</w:t>
            </w:r>
            <w:r>
              <w:rPr>
                <w:rFonts w:ascii="Tahoma"/>
                <w:spacing w:val="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UI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:rsidR="0095406E" w14:paraId="02ACF9B0" w14:textId="77777777">
        <w:trPr>
          <w:trHeight w:val="518"/>
        </w:trPr>
        <w:tc>
          <w:tcPr>
            <w:tcW w:w="297" w:type="dxa"/>
          </w:tcPr>
          <w:p w14:paraId="3946B6A3" w14:textId="77777777" w:rsidR="0095406E" w:rsidRDefault="00A2689F">
            <w:pPr>
              <w:pStyle w:val="TableParagraph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68D96B58" w14:textId="77777777" w:rsidR="0095406E" w:rsidRDefault="00A2689F">
            <w:pPr>
              <w:pStyle w:val="TableParagraph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pages/</w:t>
            </w:r>
          </w:p>
        </w:tc>
        <w:tc>
          <w:tcPr>
            <w:tcW w:w="3653" w:type="dxa"/>
          </w:tcPr>
          <w:p w14:paraId="77F810E4" w14:textId="77777777" w:rsidR="0095406E" w:rsidRDefault="00A2689F">
            <w:pPr>
              <w:pStyle w:val="TableParagraph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Route-based</w:t>
            </w:r>
            <w:r>
              <w:rPr>
                <w:rFonts w:ascii="Tahoma"/>
                <w:spacing w:val="2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page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:rsidR="0095406E" w14:paraId="1CFD1C17" w14:textId="77777777">
        <w:trPr>
          <w:trHeight w:val="522"/>
        </w:trPr>
        <w:tc>
          <w:tcPr>
            <w:tcW w:w="297" w:type="dxa"/>
          </w:tcPr>
          <w:p w14:paraId="40F375FB" w14:textId="77777777" w:rsidR="0095406E" w:rsidRDefault="00A2689F">
            <w:pPr>
              <w:pStyle w:val="TableParagraph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5701FBFF" w14:textId="77777777" w:rsidR="0095406E" w:rsidRDefault="00A2689F">
            <w:pPr>
              <w:pStyle w:val="TableParagraph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context/</w:t>
            </w:r>
          </w:p>
        </w:tc>
        <w:tc>
          <w:tcPr>
            <w:tcW w:w="3653" w:type="dxa"/>
          </w:tcPr>
          <w:p w14:paraId="022D4001" w14:textId="77777777" w:rsidR="0095406E" w:rsidRDefault="00A2689F">
            <w:pPr>
              <w:pStyle w:val="TableParagraph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React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context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(e.g.,</w:t>
            </w:r>
            <w:r>
              <w:rPr>
                <w:rFonts w:ascii="Tahoma"/>
                <w:spacing w:val="-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Auth,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Cart)</w:t>
            </w:r>
          </w:p>
        </w:tc>
      </w:tr>
      <w:tr w:rsidR="0095406E" w14:paraId="740621BA" w14:textId="77777777">
        <w:trPr>
          <w:trHeight w:val="395"/>
        </w:trPr>
        <w:tc>
          <w:tcPr>
            <w:tcW w:w="297" w:type="dxa"/>
          </w:tcPr>
          <w:p w14:paraId="352B5AE7" w14:textId="77777777" w:rsidR="0095406E" w:rsidRDefault="00A2689F">
            <w:pPr>
              <w:pStyle w:val="TableParagraph"/>
              <w:spacing w:before="115" w:line="260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5B4B1167" w14:textId="77777777" w:rsidR="0095406E" w:rsidRDefault="00A2689F">
            <w:pPr>
              <w:pStyle w:val="TableParagraph"/>
              <w:spacing w:before="115" w:line="260" w:lineRule="exact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services/</w:t>
            </w:r>
          </w:p>
        </w:tc>
        <w:tc>
          <w:tcPr>
            <w:tcW w:w="3653" w:type="dxa"/>
          </w:tcPr>
          <w:p w14:paraId="69E7932D" w14:textId="77777777" w:rsidR="0095406E" w:rsidRDefault="00A2689F">
            <w:pPr>
              <w:pStyle w:val="TableParagraph"/>
              <w:spacing w:before="115" w:line="260" w:lineRule="exact"/>
              <w:ind w:left="86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25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API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calls</w:t>
            </w:r>
          </w:p>
        </w:tc>
      </w:tr>
    </w:tbl>
    <w:p w14:paraId="2A48CA7E" w14:textId="77777777" w:rsidR="0095406E" w:rsidRDefault="0095406E">
      <w:pPr>
        <w:pStyle w:val="TableParagraph"/>
        <w:spacing w:line="260" w:lineRule="exact"/>
        <w:rPr>
          <w:rFonts w:ascii="Tahoma"/>
          <w:sz w:val="23"/>
        </w:rPr>
        <w:sectPr w:rsidR="0095406E">
          <w:pgSz w:w="11910" w:h="16850"/>
          <w:pgMar w:top="1380" w:right="992" w:bottom="280" w:left="1275" w:header="720" w:footer="720" w:gutter="0"/>
          <w:cols w:space="720"/>
        </w:sectPr>
      </w:pPr>
    </w:p>
    <w:p w14:paraId="458D093B" w14:textId="77777777" w:rsidR="0095406E" w:rsidRDefault="00A2689F">
      <w:pPr>
        <w:pStyle w:val="BodyText"/>
        <w:tabs>
          <w:tab w:val="left" w:pos="778"/>
          <w:tab w:val="left" w:pos="2865"/>
        </w:tabs>
        <w:spacing w:before="67"/>
        <w:ind w:left="165"/>
      </w:pPr>
      <w:r>
        <w:rPr>
          <w:spacing w:val="-10"/>
        </w:rPr>
        <w:lastRenderedPageBreak/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2"/>
        </w:rPr>
        <w:t xml:space="preserve"> </w:t>
      </w:r>
      <w:r>
        <w:rPr>
          <w:spacing w:val="-2"/>
        </w:rPr>
        <w:t>App.jsx</w:t>
      </w:r>
      <w:r>
        <w:tab/>
        <w:t>#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rPr>
          <w:spacing w:val="-2"/>
        </w:rPr>
        <w:t>component</w:t>
      </w:r>
    </w:p>
    <w:p w14:paraId="4EA804E2" w14:textId="77777777" w:rsidR="0095406E" w:rsidRDefault="00A2689F">
      <w:pPr>
        <w:pStyle w:val="BodyText"/>
        <w:tabs>
          <w:tab w:val="left" w:pos="777"/>
          <w:tab w:val="left" w:pos="2835"/>
        </w:tabs>
        <w:spacing w:before="217"/>
        <w:ind w:left="165"/>
      </w:pPr>
      <w:r>
        <w:rPr>
          <w:spacing w:val="-10"/>
        </w:rPr>
        <w:t>│</w:t>
      </w:r>
      <w:r>
        <w:tab/>
        <w:t>└──</w:t>
      </w:r>
      <w:r>
        <w:rPr>
          <w:spacing w:val="20"/>
        </w:rPr>
        <w:t xml:space="preserve"> </w:t>
      </w:r>
      <w:r>
        <w:rPr>
          <w:spacing w:val="-2"/>
        </w:rPr>
        <w:t>main.jsx</w:t>
      </w:r>
      <w:r>
        <w:tab/>
        <w:t>#</w:t>
      </w:r>
      <w:r>
        <w:rPr>
          <w:spacing w:val="12"/>
        </w:rPr>
        <w:t xml:space="preserve"> </w:t>
      </w:r>
      <w:r>
        <w:t>React</w:t>
      </w:r>
      <w:r>
        <w:rPr>
          <w:spacing w:val="13"/>
        </w:rPr>
        <w:t xml:space="preserve"> </w:t>
      </w:r>
      <w:r>
        <w:t>DOM</w:t>
      </w:r>
      <w:r>
        <w:rPr>
          <w:spacing w:val="21"/>
        </w:rPr>
        <w:t xml:space="preserve"> </w:t>
      </w:r>
      <w:r>
        <w:t>entry</w:t>
      </w:r>
      <w:r>
        <w:rPr>
          <w:spacing w:val="10"/>
        </w:rPr>
        <w:t xml:space="preserve"> </w:t>
      </w:r>
      <w:r>
        <w:rPr>
          <w:spacing w:val="-2"/>
        </w:rPr>
        <w:t>point</w:t>
      </w:r>
    </w:p>
    <w:p w14:paraId="1ED033E3" w14:textId="77777777" w:rsidR="0095406E" w:rsidRDefault="00A2689F">
      <w:pPr>
        <w:spacing w:before="205"/>
        <w:ind w:left="165"/>
        <w:rPr>
          <w:sz w:val="23"/>
        </w:rPr>
      </w:pPr>
      <w:r>
        <w:rPr>
          <w:spacing w:val="-10"/>
          <w:sz w:val="23"/>
        </w:rPr>
        <w:t>│</w:t>
      </w:r>
    </w:p>
    <w:p w14:paraId="34634084" w14:textId="77777777" w:rsidR="0095406E" w:rsidRDefault="00A2689F">
      <w:pPr>
        <w:pStyle w:val="BodyText"/>
        <w:tabs>
          <w:tab w:val="left" w:pos="2742"/>
        </w:tabs>
        <w:spacing w:before="212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server/</w:t>
      </w:r>
      <w:r>
        <w:tab/>
        <w:t># Backend</w:t>
      </w:r>
      <w:r>
        <w:rPr>
          <w:spacing w:val="1"/>
        </w:rPr>
        <w:t xml:space="preserve"> </w:t>
      </w:r>
      <w:r>
        <w:t>(Node.js</w:t>
      </w:r>
      <w:r>
        <w:rPr>
          <w:spacing w:val="7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2"/>
        </w:rPr>
        <w:t>Express)</w:t>
      </w:r>
    </w:p>
    <w:p w14:paraId="5EAED281" w14:textId="77777777" w:rsidR="0095406E" w:rsidRDefault="00A2689F">
      <w:pPr>
        <w:pStyle w:val="BodyText"/>
        <w:tabs>
          <w:tab w:val="left" w:pos="2800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config/</w:t>
      </w:r>
      <w:r>
        <w:tab/>
        <w:t>#</w:t>
      </w:r>
      <w:r>
        <w:rPr>
          <w:spacing w:val="16"/>
        </w:rPr>
        <w:t xml:space="preserve"> </w:t>
      </w:r>
      <w:r>
        <w:t>DB</w:t>
      </w:r>
      <w:r>
        <w:rPr>
          <w:spacing w:val="30"/>
        </w:rPr>
        <w:t xml:space="preserve"> </w:t>
      </w:r>
      <w:r>
        <w:t>connection,</w:t>
      </w:r>
      <w:r>
        <w:rPr>
          <w:spacing w:val="18"/>
        </w:rPr>
        <w:t xml:space="preserve"> </w:t>
      </w:r>
      <w:r>
        <w:t>JWT</w:t>
      </w:r>
      <w:r>
        <w:rPr>
          <w:spacing w:val="18"/>
        </w:rPr>
        <w:t xml:space="preserve"> </w:t>
      </w:r>
      <w:r>
        <w:rPr>
          <w:spacing w:val="-2"/>
        </w:rPr>
        <w:t>config</w:t>
      </w:r>
    </w:p>
    <w:p w14:paraId="73CE94CC" w14:textId="77777777" w:rsidR="0095406E" w:rsidRDefault="00A2689F">
      <w:pPr>
        <w:pStyle w:val="BodyText"/>
        <w:tabs>
          <w:tab w:val="left" w:pos="2928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controllers/</w:t>
      </w:r>
      <w:r>
        <w:tab/>
        <w:t>#</w:t>
      </w:r>
      <w:r>
        <w:rPr>
          <w:spacing w:val="13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rPr>
          <w:spacing w:val="-2"/>
        </w:rPr>
        <w:t>handlers</w:t>
      </w:r>
    </w:p>
    <w:p w14:paraId="572F5290" w14:textId="77777777" w:rsidR="0095406E" w:rsidRDefault="00A2689F">
      <w:pPr>
        <w:pStyle w:val="BodyText"/>
        <w:tabs>
          <w:tab w:val="left" w:pos="2929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models/</w:t>
      </w:r>
      <w:r>
        <w:tab/>
        <w:t>#</w:t>
      </w:r>
      <w:r>
        <w:rPr>
          <w:spacing w:val="25"/>
        </w:rPr>
        <w:t xml:space="preserve"> </w:t>
      </w:r>
      <w:r>
        <w:t>Mongoose</w:t>
      </w:r>
      <w:r>
        <w:rPr>
          <w:spacing w:val="16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(User,</w:t>
      </w:r>
      <w:r>
        <w:rPr>
          <w:spacing w:val="27"/>
        </w:rPr>
        <w:t xml:space="preserve"> </w:t>
      </w:r>
      <w:r>
        <w:t>Product,</w:t>
      </w:r>
      <w:r>
        <w:rPr>
          <w:spacing w:val="27"/>
        </w:rPr>
        <w:t xml:space="preserve"> </w:t>
      </w:r>
      <w:r>
        <w:rPr>
          <w:spacing w:val="-2"/>
        </w:rPr>
        <w:t>Order)</w:t>
      </w:r>
    </w:p>
    <w:p w14:paraId="4D7F5346" w14:textId="77777777" w:rsidR="0095406E" w:rsidRDefault="00A2689F">
      <w:pPr>
        <w:pStyle w:val="BodyText"/>
        <w:tabs>
          <w:tab w:val="left" w:pos="2821"/>
        </w:tabs>
        <w:spacing w:before="232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routes/</w:t>
      </w:r>
      <w:r>
        <w:tab/>
        <w:t>#</w:t>
      </w:r>
      <w:r>
        <w:rPr>
          <w:spacing w:val="-15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28AA9307" w14:textId="77777777" w:rsidR="0095406E" w:rsidRDefault="00A2689F">
      <w:pPr>
        <w:pStyle w:val="BodyText"/>
        <w:tabs>
          <w:tab w:val="left" w:pos="3116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middleware/</w:t>
      </w:r>
      <w:r>
        <w:tab/>
        <w:t>#</w:t>
      </w:r>
      <w:r>
        <w:rPr>
          <w:spacing w:val="-18"/>
        </w:rPr>
        <w:t xml:space="preserve"> </w:t>
      </w:r>
      <w:r>
        <w:t>Auth,</w:t>
      </w:r>
      <w:r>
        <w:rPr>
          <w:spacing w:val="-14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rPr>
          <w:spacing w:val="-2"/>
        </w:rPr>
        <w:t>handling</w:t>
      </w:r>
    </w:p>
    <w:p w14:paraId="32D72AEB" w14:textId="77777777" w:rsidR="0095406E" w:rsidRDefault="00A2689F">
      <w:pPr>
        <w:pStyle w:val="BodyText"/>
        <w:tabs>
          <w:tab w:val="left" w:pos="2649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utils/</w:t>
      </w:r>
      <w:r>
        <w:tab/>
        <w:t>#</w:t>
      </w:r>
      <w:r>
        <w:rPr>
          <w:spacing w:val="-2"/>
        </w:rPr>
        <w:t xml:space="preserve"> </w:t>
      </w:r>
      <w:r>
        <w:t>Helper</w:t>
      </w:r>
      <w:r>
        <w:rPr>
          <w:spacing w:val="-6"/>
        </w:rPr>
        <w:t xml:space="preserve"> </w:t>
      </w:r>
      <w:r>
        <w:rPr>
          <w:spacing w:val="-2"/>
        </w:rPr>
        <w:t>functions</w:t>
      </w:r>
    </w:p>
    <w:p w14:paraId="039635C4" w14:textId="77777777" w:rsidR="0095406E" w:rsidRDefault="00A2689F">
      <w:pPr>
        <w:pStyle w:val="BodyText"/>
        <w:tabs>
          <w:tab w:val="left" w:pos="2743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4"/>
        </w:rPr>
        <w:t>.env</w:t>
      </w:r>
      <w:r>
        <w:tab/>
        <w:t>#</w:t>
      </w:r>
      <w:r>
        <w:rPr>
          <w:spacing w:val="6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rPr>
          <w:spacing w:val="-2"/>
        </w:rPr>
        <w:t>variables</w:t>
      </w:r>
    </w:p>
    <w:p w14:paraId="3499631D" w14:textId="77777777" w:rsidR="0095406E" w:rsidRDefault="00A2689F">
      <w:pPr>
        <w:pStyle w:val="BodyText"/>
        <w:tabs>
          <w:tab w:val="left" w:pos="2778"/>
        </w:tabs>
        <w:spacing w:before="217"/>
        <w:ind w:left="165"/>
      </w:pPr>
      <w:r>
        <w:t>│</w:t>
      </w:r>
      <w:r>
        <w:rPr>
          <w:spacing w:val="26"/>
        </w:rPr>
        <w:t xml:space="preserve">  </w:t>
      </w:r>
      <w:r>
        <w:t>└──</w:t>
      </w:r>
      <w:r>
        <w:rPr>
          <w:spacing w:val="-1"/>
        </w:rPr>
        <w:t xml:space="preserve"> </w:t>
      </w:r>
      <w:r>
        <w:rPr>
          <w:spacing w:val="-2"/>
        </w:rPr>
        <w:t>server.js</w:t>
      </w:r>
      <w:r>
        <w:tab/>
        <w:t>#</w:t>
      </w:r>
      <w:r>
        <w:rPr>
          <w:spacing w:val="-6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backend</w:t>
      </w:r>
    </w:p>
    <w:p w14:paraId="7B7C313D" w14:textId="77777777" w:rsidR="0095406E" w:rsidRDefault="00A2689F">
      <w:pPr>
        <w:spacing w:before="205"/>
        <w:ind w:left="165"/>
        <w:rPr>
          <w:sz w:val="23"/>
        </w:rPr>
      </w:pPr>
      <w:r>
        <w:rPr>
          <w:spacing w:val="-10"/>
          <w:sz w:val="23"/>
        </w:rPr>
        <w:t>│</w:t>
      </w:r>
    </w:p>
    <w:p w14:paraId="6679EBF7" w14:textId="77777777" w:rsidR="0095406E" w:rsidRDefault="00A2689F">
      <w:pPr>
        <w:pStyle w:val="BodyText"/>
        <w:tabs>
          <w:tab w:val="left" w:pos="2793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.gitignore</w:t>
      </w:r>
      <w:r>
        <w:tab/>
        <w:t>#</w:t>
      </w:r>
      <w:r>
        <w:rPr>
          <w:spacing w:val="7"/>
        </w:rPr>
        <w:t xml:space="preserve"> </w:t>
      </w:r>
      <w:r>
        <w:t>Files/folders</w:t>
      </w:r>
      <w:r>
        <w:rPr>
          <w:spacing w:val="7"/>
        </w:rPr>
        <w:t xml:space="preserve"> </w:t>
      </w:r>
      <w:r>
        <w:t>to ignore</w:t>
      </w:r>
      <w:r>
        <w:rPr>
          <w:spacing w:val="-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5"/>
        </w:rPr>
        <w:t>Git</w:t>
      </w:r>
    </w:p>
    <w:p w14:paraId="6E5E57D7" w14:textId="77777777" w:rsidR="0095406E" w:rsidRDefault="00A2689F">
      <w:pPr>
        <w:pStyle w:val="BodyText"/>
        <w:tabs>
          <w:tab w:val="left" w:pos="3303"/>
        </w:tabs>
        <w:spacing w:before="224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README.md</w:t>
      </w:r>
      <w:r>
        <w:tab/>
        <w:t>#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documentation</w:t>
      </w:r>
    </w:p>
    <w:p w14:paraId="345CCFA3" w14:textId="77777777" w:rsidR="0095406E" w:rsidRDefault="00A2689F">
      <w:pPr>
        <w:pStyle w:val="BodyText"/>
        <w:tabs>
          <w:tab w:val="left" w:pos="3015"/>
        </w:tabs>
        <w:spacing w:before="216"/>
        <w:ind w:left="165"/>
      </w:pPr>
      <w:r>
        <w:t>└──</w:t>
      </w:r>
      <w:r>
        <w:rPr>
          <w:spacing w:val="13"/>
        </w:rPr>
        <w:t xml:space="preserve"> </w:t>
      </w:r>
      <w:r>
        <w:rPr>
          <w:spacing w:val="-2"/>
        </w:rPr>
        <w:t>package.json</w:t>
      </w:r>
      <w:r>
        <w:tab/>
        <w:t>#</w:t>
      </w:r>
      <w:r>
        <w:rPr>
          <w:spacing w:val="17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config</w:t>
      </w:r>
      <w:r>
        <w:rPr>
          <w:spacing w:val="17"/>
        </w:rPr>
        <w:t xml:space="preserve"> </w:t>
      </w:r>
      <w:r>
        <w:t>(optional</w:t>
      </w:r>
      <w:r>
        <w:rPr>
          <w:spacing w:val="17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monorepo)</w:t>
      </w:r>
      <w:r>
        <w:rPr>
          <w:u w:val="single"/>
        </w:rPr>
        <w:t>5.Running</w:t>
      </w:r>
      <w:r>
        <w:rPr>
          <w:spacing w:val="17"/>
          <w:u w:val="single"/>
        </w:rPr>
        <w:t xml:space="preserve"> </w:t>
      </w:r>
      <w:r>
        <w:rPr>
          <w:spacing w:val="-5"/>
          <w:u w:val="single"/>
        </w:rPr>
        <w:t>the</w:t>
      </w:r>
    </w:p>
    <w:p w14:paraId="679675DB" w14:textId="77777777" w:rsidR="0095406E" w:rsidRDefault="00A2689F">
      <w:pPr>
        <w:pStyle w:val="Heading1"/>
        <w:spacing w:before="61" w:line="436" w:lineRule="auto"/>
        <w:ind w:left="230" w:right="7675" w:hanging="65"/>
      </w:pPr>
      <w:r>
        <w:rPr>
          <w:spacing w:val="-2"/>
          <w:u w:val="single"/>
        </w:rPr>
        <w:t>Application</w:t>
      </w:r>
      <w:r>
        <w:rPr>
          <w:spacing w:val="-2"/>
        </w:rPr>
        <w:t xml:space="preserve"> </w:t>
      </w:r>
      <w:r>
        <w:rPr>
          <w:spacing w:val="-2"/>
          <w:w w:val="105"/>
        </w:rPr>
        <w:t>Frontend:</w:t>
      </w:r>
    </w:p>
    <w:p w14:paraId="12344401" w14:textId="77777777" w:rsidR="0095406E" w:rsidRDefault="00A2689F">
      <w:pPr>
        <w:pStyle w:val="ListParagraph"/>
        <w:numPr>
          <w:ilvl w:val="0"/>
          <w:numId w:val="5"/>
        </w:numPr>
        <w:tabs>
          <w:tab w:val="left" w:pos="886"/>
        </w:tabs>
        <w:spacing w:before="0" w:line="276" w:lineRule="exac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client</w:t>
      </w:r>
    </w:p>
    <w:p w14:paraId="7A218DFC" w14:textId="77777777" w:rsidR="0095406E" w:rsidRDefault="00A2689F">
      <w:pPr>
        <w:pStyle w:val="ListParagraph"/>
        <w:numPr>
          <w:ilvl w:val="0"/>
          <w:numId w:val="5"/>
        </w:numPr>
        <w:tabs>
          <w:tab w:val="left" w:pos="886"/>
        </w:tabs>
        <w:spacing w:before="57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74510284" w14:textId="77777777" w:rsidR="0095406E" w:rsidRDefault="00A2689F">
      <w:pPr>
        <w:pStyle w:val="Heading1"/>
        <w:spacing w:before="216"/>
        <w:ind w:left="230"/>
      </w:pPr>
      <w:r>
        <w:rPr>
          <w:spacing w:val="-2"/>
          <w:w w:val="105"/>
        </w:rPr>
        <w:t>Backend:</w:t>
      </w:r>
    </w:p>
    <w:p w14:paraId="62DA7976" w14:textId="77777777" w:rsidR="0095406E" w:rsidRDefault="00A2689F">
      <w:pPr>
        <w:pStyle w:val="ListParagraph"/>
        <w:numPr>
          <w:ilvl w:val="0"/>
          <w:numId w:val="5"/>
        </w:numPr>
        <w:tabs>
          <w:tab w:val="left" w:pos="886"/>
        </w:tabs>
        <w:spacing w:before="218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</w:t>
      </w:r>
    </w:p>
    <w:p w14:paraId="72729947" w14:textId="77777777" w:rsidR="0095406E" w:rsidRDefault="00A2689F">
      <w:pPr>
        <w:pStyle w:val="ListParagraph"/>
        <w:numPr>
          <w:ilvl w:val="0"/>
          <w:numId w:val="5"/>
        </w:numPr>
        <w:tabs>
          <w:tab w:val="left" w:pos="886"/>
        </w:tabs>
        <w:spacing w:before="49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316F2AD6" w14:textId="77777777" w:rsidR="0095406E" w:rsidRDefault="00A2689F">
      <w:pPr>
        <w:pStyle w:val="ListParagraph"/>
        <w:numPr>
          <w:ilvl w:val="0"/>
          <w:numId w:val="6"/>
        </w:numPr>
        <w:tabs>
          <w:tab w:val="left" w:pos="360"/>
        </w:tabs>
        <w:spacing w:before="216"/>
        <w:ind w:left="360" w:hanging="195"/>
        <w:rPr>
          <w:rFonts w:ascii="Arial"/>
          <w:b/>
          <w:sz w:val="23"/>
        </w:rPr>
      </w:pPr>
      <w:r>
        <w:rPr>
          <w:rFonts w:ascii="Arial"/>
          <w:b/>
          <w:spacing w:val="-12"/>
          <w:w w:val="105"/>
          <w:sz w:val="23"/>
          <w:u w:val="single"/>
        </w:rPr>
        <w:t xml:space="preserve"> </w:t>
      </w:r>
      <w:r>
        <w:rPr>
          <w:rFonts w:ascii="Arial"/>
          <w:b/>
          <w:w w:val="105"/>
          <w:sz w:val="23"/>
          <w:u w:val="single"/>
        </w:rPr>
        <w:t>API</w:t>
      </w:r>
      <w:r>
        <w:rPr>
          <w:rFonts w:ascii="Arial"/>
          <w:b/>
          <w:spacing w:val="1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Documentation</w:t>
      </w:r>
    </w:p>
    <w:p w14:paraId="10CB18E7" w14:textId="77777777" w:rsidR="0095406E" w:rsidRDefault="00A2689F">
      <w:pPr>
        <w:spacing w:before="248"/>
        <w:ind w:left="165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10"/>
          <w:sz w:val="23"/>
        </w:rPr>
        <w:t>🔐</w:t>
      </w:r>
      <w:r>
        <w:rPr>
          <w:rFonts w:ascii="Arial" w:eastAsia="Arial"/>
          <w:b/>
          <w:spacing w:val="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Authentication</w:t>
      </w:r>
      <w:r>
        <w:rPr>
          <w:rFonts w:ascii="Arial" w:eastAsia="Arial"/>
          <w:b/>
          <w:spacing w:val="1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&amp;</w:t>
      </w:r>
      <w:r>
        <w:rPr>
          <w:rFonts w:ascii="Arial" w:eastAsia="Arial"/>
          <w:b/>
          <w:spacing w:val="20"/>
          <w:w w:val="110"/>
          <w:sz w:val="23"/>
        </w:rPr>
        <w:t xml:space="preserve"> </w:t>
      </w:r>
      <w:r>
        <w:rPr>
          <w:rFonts w:ascii="Arial" w:eastAsia="Arial"/>
          <w:b/>
          <w:spacing w:val="-2"/>
          <w:w w:val="110"/>
          <w:sz w:val="23"/>
        </w:rPr>
        <w:t>Users</w:t>
      </w:r>
    </w:p>
    <w:p w14:paraId="5A87227E" w14:textId="77777777" w:rsidR="0095406E" w:rsidRDefault="0095406E">
      <w:pPr>
        <w:pStyle w:val="BodyText"/>
        <w:spacing w:before="10"/>
        <w:rPr>
          <w:rFonts w:ascii="Arial"/>
          <w:b/>
          <w:sz w:val="18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6"/>
        <w:gridCol w:w="2154"/>
        <w:gridCol w:w="3537"/>
        <w:gridCol w:w="1059"/>
      </w:tblGrid>
      <w:tr w:rsidR="0095406E" w14:paraId="1CBD612B" w14:textId="77777777">
        <w:trPr>
          <w:trHeight w:val="480"/>
        </w:trPr>
        <w:tc>
          <w:tcPr>
            <w:tcW w:w="1066" w:type="dxa"/>
          </w:tcPr>
          <w:p w14:paraId="0D432E0B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154" w:type="dxa"/>
          </w:tcPr>
          <w:p w14:paraId="654A0F8B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3537" w:type="dxa"/>
          </w:tcPr>
          <w:p w14:paraId="6543467F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9" w:type="dxa"/>
          </w:tcPr>
          <w:p w14:paraId="60F471C4" w14:textId="77777777" w:rsidR="0095406E" w:rsidRDefault="00A2689F">
            <w:pPr>
              <w:pStyle w:val="TableParagraph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:rsidR="0095406E" w14:paraId="3F1A7D52" w14:textId="77777777">
        <w:trPr>
          <w:trHeight w:val="479"/>
        </w:trPr>
        <w:tc>
          <w:tcPr>
            <w:tcW w:w="1066" w:type="dxa"/>
          </w:tcPr>
          <w:p w14:paraId="284576DB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0BED66EF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/api/auth/register</w:t>
            </w:r>
          </w:p>
        </w:tc>
        <w:tc>
          <w:tcPr>
            <w:tcW w:w="3537" w:type="dxa"/>
          </w:tcPr>
          <w:p w14:paraId="2D929B38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Register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9" w:type="dxa"/>
          </w:tcPr>
          <w:p w14:paraId="6C597641" w14:textId="77777777" w:rsidR="0095406E" w:rsidRDefault="00A2689F">
            <w:pPr>
              <w:pStyle w:val="TableParagraph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:rsidR="0095406E" w14:paraId="0E72265B" w14:textId="77777777">
        <w:trPr>
          <w:trHeight w:val="486"/>
        </w:trPr>
        <w:tc>
          <w:tcPr>
            <w:tcW w:w="1066" w:type="dxa"/>
          </w:tcPr>
          <w:p w14:paraId="7646873B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0ABED77A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/api/auth/login</w:t>
            </w:r>
          </w:p>
        </w:tc>
        <w:tc>
          <w:tcPr>
            <w:tcW w:w="3537" w:type="dxa"/>
          </w:tcPr>
          <w:p w14:paraId="565D0C4E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Login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and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receive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JWT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token</w:t>
            </w:r>
          </w:p>
        </w:tc>
        <w:tc>
          <w:tcPr>
            <w:tcW w:w="1059" w:type="dxa"/>
          </w:tcPr>
          <w:p w14:paraId="4AADF3E3" w14:textId="77777777" w:rsidR="0095406E" w:rsidRDefault="00A2689F">
            <w:pPr>
              <w:pStyle w:val="TableParagraph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</w:tbl>
    <w:p w14:paraId="4C363132" w14:textId="77777777" w:rsidR="0095406E" w:rsidRDefault="0095406E">
      <w:pPr>
        <w:pStyle w:val="TableParagraph"/>
        <w:rPr>
          <w:b/>
          <w:sz w:val="23"/>
        </w:rPr>
        <w:sectPr w:rsidR="0095406E">
          <w:pgSz w:w="11910" w:h="16850"/>
          <w:pgMar w:top="1380" w:right="992" w:bottom="1605" w:left="1275" w:header="720" w:footer="720" w:gutter="0"/>
          <w:cols w:space="720"/>
        </w:sect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6"/>
        <w:gridCol w:w="2154"/>
        <w:gridCol w:w="3537"/>
        <w:gridCol w:w="1059"/>
      </w:tblGrid>
      <w:tr w:rsidR="0095406E" w14:paraId="17F08F07" w14:textId="77777777">
        <w:trPr>
          <w:trHeight w:val="480"/>
        </w:trPr>
        <w:tc>
          <w:tcPr>
            <w:tcW w:w="1066" w:type="dxa"/>
          </w:tcPr>
          <w:p w14:paraId="560A3796" w14:textId="77777777" w:rsidR="0095406E" w:rsidRDefault="00A2689F">
            <w:pPr>
              <w:pStyle w:val="TableParagraph"/>
              <w:spacing w:before="14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lastRenderedPageBreak/>
              <w:t>GET</w:t>
            </w:r>
          </w:p>
        </w:tc>
        <w:tc>
          <w:tcPr>
            <w:tcW w:w="2154" w:type="dxa"/>
          </w:tcPr>
          <w:p w14:paraId="610348F6" w14:textId="77777777" w:rsidR="0095406E" w:rsidRDefault="00A2689F">
            <w:pPr>
              <w:pStyle w:val="TableParagraph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/api/users/me</w:t>
            </w:r>
          </w:p>
        </w:tc>
        <w:tc>
          <w:tcPr>
            <w:tcW w:w="3537" w:type="dxa"/>
          </w:tcPr>
          <w:p w14:paraId="5612EC8B" w14:textId="77777777" w:rsidR="0095406E" w:rsidRDefault="00A2689F">
            <w:pPr>
              <w:pStyle w:val="TableParagraph"/>
              <w:spacing w:before="1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info</w:t>
            </w:r>
          </w:p>
        </w:tc>
        <w:tc>
          <w:tcPr>
            <w:tcW w:w="1059" w:type="dxa"/>
          </w:tcPr>
          <w:p w14:paraId="2F096EE8" w14:textId="77777777" w:rsidR="0095406E" w:rsidRDefault="00A2689F">
            <w:pPr>
              <w:pStyle w:val="TableParagraph"/>
              <w:spacing w:before="14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02ABC3BB" w14:textId="77777777" w:rsidR="0095406E" w:rsidRDefault="00A2689F">
      <w:pPr>
        <w:pStyle w:val="BodyText"/>
        <w:spacing w:before="9"/>
        <w:rPr>
          <w:rFonts w:ascii="Arial"/>
          <w:b/>
          <w:sz w:val="16"/>
        </w:rPr>
      </w:pPr>
      <w:r>
        <w:rPr>
          <w:rFonts w:ascii="Arial"/>
          <w:b/>
          <w:noProof/>
          <w:sz w:val="16"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78513E2A" wp14:editId="5FCABFB3">
                <wp:simplePos x="0" y="0"/>
                <wp:positionH relativeFrom="page">
                  <wp:posOffset>914400</wp:posOffset>
                </wp:positionH>
                <wp:positionV relativeFrom="paragraph">
                  <wp:posOffset>137795</wp:posOffset>
                </wp:positionV>
                <wp:extent cx="5737225" cy="1968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32653" y="88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9" y="888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32653" y="546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9" y="14605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09" y="14617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AEA3" id="Group 37" o:spid="_x0000_s1026" style="position:absolute;margin-left:1in;margin-top:10.85pt;width:451.75pt;height:1.55pt;z-index:-251654656;mso-wrap-distance-left:0;mso-wrap-distance-right:0;mso-position-horizontal-relative:page" coordsize="57372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">
                <v:shape id="Graphic 38" o:spid="_x0000_s1027" style="position:absolute;width:57334;height:184;visibility:visible;mso-wrap-style:square;v-text-anchor:top" coordsize="5733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" path="m5733415,l,,,18415r5733415,l5733415,xe" fillcolor="#9f9f9f" stroked="f">
                  <v:path arrowok="t"/>
                </v:shape>
                <v:shape id="Graphic 39" o:spid="_x0000_s1028" style="position:absolute;left:57326;top:8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" path="m4571,l,,,4572r4571,l4571,xe" fillcolor="#e2e2e2" stroked="f">
                  <v:path arrowok="t"/>
                </v:shape>
                <v:shape id="Graphic 40" o:spid="_x0000_s1029" style="position:absolute;left:6;top:8;width:57372;height:140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" path="m4559,4572l,4572r,9144l4559,13716r,-9144xem5736602,r-4559,l5732043,4572r4559,l5736602,xe" fillcolor="#9f9f9f" stroked="f">
                  <v:path arrowok="t"/>
                </v:shape>
                <v:shape id="Graphic 41" o:spid="_x0000_s1030" style="position:absolute;left:57326;top:54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" path="m4571,l,,,9144r4571,l4571,xe" fillcolor="#e2e2e2" stroked="f">
                  <v:path arrowok="t"/>
                </v:shape>
                <v:shape id="Graphic 42" o:spid="_x0000_s1031" style="position:absolute;left:6;top:146;width:50;height:50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" path="m4571,l,,,4571r4571,l4571,xe" fillcolor="#9f9f9f" stroked="f">
                  <v:path arrowok="t"/>
                </v:shape>
                <v:shape id="Graphic 43" o:spid="_x0000_s1032" style="position:absolute;left:6;top:146;width:57372;height:50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" path="m4559,l,,,4559r4559,l4559,xem5732018,l4572,r,4559l5732018,4559r,-4559xem5736602,r-4559,l5732043,4559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809BA7" w14:textId="77777777" w:rsidR="0095406E" w:rsidRDefault="0095406E">
      <w:pPr>
        <w:pStyle w:val="BodyText"/>
        <w:spacing w:before="30"/>
        <w:rPr>
          <w:rFonts w:ascii="Arial"/>
          <w:b/>
        </w:rPr>
      </w:pPr>
    </w:p>
    <w:p w14:paraId="6AE00A6B" w14:textId="77777777" w:rsidR="0095406E" w:rsidRDefault="00A2689F">
      <w:pPr>
        <w:spacing w:before="1"/>
        <w:ind w:left="165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🛒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Products</w:t>
      </w:r>
    </w:p>
    <w:p w14:paraId="2FFC96EB" w14:textId="77777777" w:rsidR="0095406E" w:rsidRDefault="0095406E">
      <w:pPr>
        <w:pStyle w:val="BodyText"/>
        <w:spacing w:before="6"/>
        <w:rPr>
          <w:rFonts w:ascii="Arial"/>
          <w:b/>
          <w:sz w:val="19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2090"/>
        <w:gridCol w:w="2817"/>
        <w:gridCol w:w="1845"/>
      </w:tblGrid>
      <w:tr w:rsidR="0095406E" w14:paraId="6B9FAA7F" w14:textId="77777777">
        <w:trPr>
          <w:trHeight w:val="479"/>
        </w:trPr>
        <w:tc>
          <w:tcPr>
            <w:tcW w:w="1160" w:type="dxa"/>
          </w:tcPr>
          <w:p w14:paraId="08368C84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090" w:type="dxa"/>
          </w:tcPr>
          <w:p w14:paraId="2FB960F2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7" w:type="dxa"/>
          </w:tcPr>
          <w:p w14:paraId="75C8F835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845" w:type="dxa"/>
          </w:tcPr>
          <w:p w14:paraId="39E6F05B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:rsidR="0095406E" w14:paraId="2751F114" w14:textId="77777777">
        <w:trPr>
          <w:trHeight w:val="480"/>
        </w:trPr>
        <w:tc>
          <w:tcPr>
            <w:tcW w:w="1160" w:type="dxa"/>
          </w:tcPr>
          <w:p w14:paraId="675CC95D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6DA5DF1B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0F6D0559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products</w:t>
            </w:r>
          </w:p>
        </w:tc>
        <w:tc>
          <w:tcPr>
            <w:tcW w:w="1845" w:type="dxa"/>
          </w:tcPr>
          <w:p w14:paraId="6472E898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:rsidR="0095406E" w14:paraId="654A92C0" w14:textId="77777777">
        <w:trPr>
          <w:trHeight w:val="479"/>
        </w:trPr>
        <w:tc>
          <w:tcPr>
            <w:tcW w:w="1160" w:type="dxa"/>
          </w:tcPr>
          <w:p w14:paraId="0D9A4849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72D3DEF3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451D0697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by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spacing w:val="-5"/>
                <w:w w:val="105"/>
                <w:sz w:val="23"/>
              </w:rPr>
              <w:t>ID</w:t>
            </w:r>
          </w:p>
        </w:tc>
        <w:tc>
          <w:tcPr>
            <w:tcW w:w="1845" w:type="dxa"/>
          </w:tcPr>
          <w:p w14:paraId="0592A181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:rsidR="0095406E" w14:paraId="34E812CD" w14:textId="77777777">
        <w:trPr>
          <w:trHeight w:val="479"/>
        </w:trPr>
        <w:tc>
          <w:tcPr>
            <w:tcW w:w="1160" w:type="dxa"/>
          </w:tcPr>
          <w:p w14:paraId="78ECB520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090" w:type="dxa"/>
          </w:tcPr>
          <w:p w14:paraId="2BED839D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51DEE298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Create</w:t>
            </w:r>
            <w:r>
              <w:rPr>
                <w:b/>
                <w:spacing w:val="20"/>
                <w:sz w:val="23"/>
              </w:rPr>
              <w:t xml:space="preserve"> </w:t>
            </w:r>
            <w:r>
              <w:rPr>
                <w:b/>
                <w:sz w:val="23"/>
              </w:rPr>
              <w:t>new</w:t>
            </w:r>
            <w:r>
              <w:rPr>
                <w:b/>
                <w:spacing w:val="18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product</w:t>
            </w:r>
          </w:p>
        </w:tc>
        <w:tc>
          <w:tcPr>
            <w:tcW w:w="1845" w:type="dxa"/>
          </w:tcPr>
          <w:p w14:paraId="6EA7C2C6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:rsidR="0095406E" w14:paraId="70F5A3FC" w14:textId="77777777">
        <w:trPr>
          <w:trHeight w:val="479"/>
        </w:trPr>
        <w:tc>
          <w:tcPr>
            <w:tcW w:w="1160" w:type="dxa"/>
          </w:tcPr>
          <w:p w14:paraId="46261977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2090" w:type="dxa"/>
          </w:tcPr>
          <w:p w14:paraId="3EABBFA6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5DE41FD7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details</w:t>
            </w:r>
          </w:p>
        </w:tc>
        <w:tc>
          <w:tcPr>
            <w:tcW w:w="1845" w:type="dxa"/>
          </w:tcPr>
          <w:p w14:paraId="13A66176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:rsidR="0095406E" w14:paraId="00594DAD" w14:textId="77777777">
        <w:trPr>
          <w:trHeight w:val="479"/>
        </w:trPr>
        <w:tc>
          <w:tcPr>
            <w:tcW w:w="1160" w:type="dxa"/>
          </w:tcPr>
          <w:p w14:paraId="1AA0FCA0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090" w:type="dxa"/>
          </w:tcPr>
          <w:p w14:paraId="2D084631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317984E4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</w:t>
            </w:r>
          </w:p>
        </w:tc>
        <w:tc>
          <w:tcPr>
            <w:tcW w:w="1845" w:type="dxa"/>
          </w:tcPr>
          <w:p w14:paraId="1DEBF66C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</w:tbl>
    <w:p w14:paraId="7D05A16A" w14:textId="77777777" w:rsidR="0095406E" w:rsidRDefault="00A2689F">
      <w:pPr>
        <w:pStyle w:val="BodyText"/>
        <w:spacing w:before="3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00292C58" wp14:editId="4696D82D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737225" cy="20320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320"/>
                          <a:chOff x="0" y="0"/>
                          <a:chExt cx="5737225" cy="203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32653" y="177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09" y="17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32653" y="6350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09" y="1549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09" y="15493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1C0EF" id="Group 44" o:spid="_x0000_s1026" style="position:absolute;margin-left:1in;margin-top:9.95pt;width:451.75pt;height:1.6pt;z-index:-251653632;mso-wrap-distance-left:0;mso-wrap-distance-right:0;mso-position-horizontal-relative:page" coordsize="5737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">
                <v:shape id="Graphic 45" o:spid="_x0000_s1027" style="position:absolute;width:57334;height:184;visibility:visible;mso-wrap-style:square;v-text-anchor:top" coordsize="5733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" path="m5733415,l,,,18415r5733415,l5733415,xe" fillcolor="#9f9f9f" stroked="f">
                  <v:path arrowok="t"/>
                </v:shape>
                <v:shape id="Graphic 46" o:spid="_x0000_s1028" style="position:absolute;left:57326;top:17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" path="m4571,l,,,4571r4571,l4571,xe" fillcolor="#e2e2e2" stroked="f">
                  <v:path arrowok="t"/>
                </v:shape>
                <v:shape id="Graphic 47" o:spid="_x0000_s1029" style="position:absolute;left:6;top:17;width:57372;height:140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" path="m4559,4559l,4559r,9144l4559,13703r,-9144xem5736602,r-4559,l5732043,4559r4559,l5736602,xe" fillcolor="#9f9f9f" stroked="f">
                  <v:path arrowok="t"/>
                </v:shape>
                <v:shape id="Graphic 48" o:spid="_x0000_s1030" style="position:absolute;left:57326;top:63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" path="m4571,l,,,9144r4571,l4571,xe" fillcolor="#e2e2e2" stroked="f">
                  <v:path arrowok="t"/>
                </v:shape>
                <v:shape id="Graphic 49" o:spid="_x0000_s1031" style="position:absolute;left:6;top:154;width:50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" path="m4571,l,,,4572r4571,l4571,xe" fillcolor="#9f9f9f" stroked="f">
                  <v:path arrowok="t"/>
                </v:shape>
                <v:shape id="Graphic 50" o:spid="_x0000_s1032" style="position:absolute;left:6;top:154;width:57372;height:51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" path="m4559,l,,,4572r4559,l4559,xem5732018,l4572,r,4572l5732018,4572r,-4572xem5736602,r-4559,l5732043,4572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0E48DB" w14:textId="77777777" w:rsidR="0095406E" w:rsidRDefault="0095406E">
      <w:pPr>
        <w:pStyle w:val="BodyText"/>
        <w:spacing w:before="31"/>
        <w:rPr>
          <w:rFonts w:ascii="Arial"/>
          <w:b/>
        </w:rPr>
      </w:pPr>
    </w:p>
    <w:p w14:paraId="2B0DF09F" w14:textId="77777777" w:rsidR="0095406E" w:rsidRDefault="00A2689F">
      <w:pPr>
        <w:ind w:left="165"/>
        <w:rPr>
          <w:rFonts w:ascii="Arial" w:hAnsi="Arial"/>
          <w:b/>
          <w:sz w:val="23"/>
        </w:rPr>
      </w:pPr>
      <w:r>
        <w:rPr>
          <w:rFonts w:ascii="Arial" w:hAnsi="Arial"/>
          <w:b/>
          <w:w w:val="105"/>
          <w:sz w:val="23"/>
        </w:rPr>
        <w:t>□</w:t>
      </w:r>
      <w:r>
        <w:rPr>
          <w:rFonts w:ascii="Arial" w:hAnsi="Arial"/>
          <w:b/>
          <w:spacing w:val="8"/>
          <w:w w:val="105"/>
          <w:sz w:val="23"/>
        </w:rPr>
        <w:t xml:space="preserve"> </w:t>
      </w:r>
      <w:r>
        <w:rPr>
          <w:rFonts w:ascii="Arial" w:hAnsi="Arial"/>
          <w:b/>
          <w:spacing w:val="-4"/>
          <w:w w:val="105"/>
          <w:sz w:val="23"/>
        </w:rPr>
        <w:t>Cart</w:t>
      </w:r>
    </w:p>
    <w:p w14:paraId="50D4CF4A" w14:textId="77777777" w:rsidR="0095406E" w:rsidRDefault="0095406E">
      <w:pPr>
        <w:pStyle w:val="BodyText"/>
        <w:spacing w:before="11"/>
        <w:rPr>
          <w:rFonts w:ascii="Arial"/>
          <w:b/>
          <w:sz w:val="18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1499"/>
        <w:gridCol w:w="2818"/>
        <w:gridCol w:w="1060"/>
      </w:tblGrid>
      <w:tr w:rsidR="0095406E" w14:paraId="398A4972" w14:textId="77777777">
        <w:trPr>
          <w:trHeight w:val="480"/>
        </w:trPr>
        <w:tc>
          <w:tcPr>
            <w:tcW w:w="1160" w:type="dxa"/>
          </w:tcPr>
          <w:p w14:paraId="0F212752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499" w:type="dxa"/>
          </w:tcPr>
          <w:p w14:paraId="05EE3BAD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8" w:type="dxa"/>
          </w:tcPr>
          <w:p w14:paraId="1F7408E2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60" w:type="dxa"/>
          </w:tcPr>
          <w:p w14:paraId="41857FF2" w14:textId="77777777" w:rsidR="0095406E" w:rsidRDefault="00A2689F">
            <w:pPr>
              <w:pStyle w:val="TableParagraph"/>
              <w:spacing w:before="20"/>
              <w:ind w:left="40" w:right="36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:rsidR="0095406E" w14:paraId="7C6BF4D3" w14:textId="77777777">
        <w:trPr>
          <w:trHeight w:val="479"/>
        </w:trPr>
        <w:tc>
          <w:tcPr>
            <w:tcW w:w="1160" w:type="dxa"/>
          </w:tcPr>
          <w:p w14:paraId="09306EC9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499" w:type="dxa"/>
          </w:tcPr>
          <w:p w14:paraId="2216DCBA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621E9EE4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4BC26A11" w14:textId="77777777" w:rsidR="0095406E" w:rsidRDefault="00A2689F">
            <w:pPr>
              <w:pStyle w:val="TableParagraph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:rsidR="0095406E" w14:paraId="61F7B1E9" w14:textId="77777777">
        <w:trPr>
          <w:trHeight w:val="479"/>
        </w:trPr>
        <w:tc>
          <w:tcPr>
            <w:tcW w:w="1160" w:type="dxa"/>
          </w:tcPr>
          <w:p w14:paraId="549C3D02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499" w:type="dxa"/>
          </w:tcPr>
          <w:p w14:paraId="08DD6765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30D45639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Add</w:t>
            </w:r>
            <w:r>
              <w:rPr>
                <w:b/>
                <w:spacing w:val="-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to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5CFC9BF3" w14:textId="77777777" w:rsidR="0095406E" w:rsidRDefault="00A2689F">
            <w:pPr>
              <w:pStyle w:val="TableParagraph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:rsidR="0095406E" w14:paraId="382D7A32" w14:textId="77777777">
        <w:trPr>
          <w:trHeight w:val="479"/>
        </w:trPr>
        <w:tc>
          <w:tcPr>
            <w:tcW w:w="1160" w:type="dxa"/>
          </w:tcPr>
          <w:p w14:paraId="7671226A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499" w:type="dxa"/>
          </w:tcPr>
          <w:p w14:paraId="6D42367D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20314E86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Update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z w:val="23"/>
              </w:rPr>
              <w:t>item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quantity</w:t>
            </w:r>
          </w:p>
        </w:tc>
        <w:tc>
          <w:tcPr>
            <w:tcW w:w="1060" w:type="dxa"/>
          </w:tcPr>
          <w:p w14:paraId="1E9E40ED" w14:textId="77777777" w:rsidR="0095406E" w:rsidRDefault="00A2689F">
            <w:pPr>
              <w:pStyle w:val="TableParagraph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:rsidR="0095406E" w14:paraId="4228C1D2" w14:textId="77777777">
        <w:trPr>
          <w:trHeight w:val="486"/>
        </w:trPr>
        <w:tc>
          <w:tcPr>
            <w:tcW w:w="1160" w:type="dxa"/>
          </w:tcPr>
          <w:p w14:paraId="43B5AF8C" w14:textId="77777777" w:rsidR="0095406E" w:rsidRDefault="00A2689F">
            <w:pPr>
              <w:pStyle w:val="TableParagraph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1499" w:type="dxa"/>
          </w:tcPr>
          <w:p w14:paraId="2C1C7077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5A136091" w14:textId="77777777" w:rsidR="0095406E" w:rsidRDefault="00A2689F">
            <w:pPr>
              <w:pStyle w:val="TableParagraph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Remove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from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346C84A0" w14:textId="77777777" w:rsidR="0095406E" w:rsidRDefault="00A2689F">
            <w:pPr>
              <w:pStyle w:val="TableParagraph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30A06B02" w14:textId="77777777" w:rsidR="0095406E" w:rsidRDefault="00A2689F">
      <w:pPr>
        <w:pStyle w:val="BodyText"/>
        <w:spacing w:before="1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23F016A2" wp14:editId="4CA11660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37225" cy="20955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955"/>
                          <a:chOff x="0" y="0"/>
                          <a:chExt cx="5737225" cy="2095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32653" y="266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09" y="267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32653" y="7238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09" y="1638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09" y="16382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8B5B4" id="Group 51" o:spid="_x0000_s1026" style="position:absolute;margin-left:1in;margin-top:9.9pt;width:451.75pt;height:1.65pt;z-index:-251652608;mso-wrap-distance-left:0;mso-wrap-distance-right:0;mso-position-horizontal-relative:page" coordsize="5737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">
                <v:shape id="Graphic 52" o:spid="_x0000_s1027" style="position:absolute;width:57334;height:184;visibility:visible;mso-wrap-style:square;v-text-anchor:top" coordsize="5733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" path="m5733415,l,,,18415r5733415,l5733415,xe" fillcolor="#9f9f9f" stroked="f">
                  <v:path arrowok="t"/>
                </v:shape>
                <v:shape id="Graphic 53" o:spid="_x0000_s1028" style="position:absolute;left:57326;top:26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" path="m4571,l,,,4571r4571,l4571,xe" fillcolor="#e2e2e2" stroked="f">
                  <v:path arrowok="t"/>
                </v:shape>
                <v:shape id="Graphic 54" o:spid="_x0000_s1029" style="position:absolute;left:6;top:26;width:57372;height:140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" path="m4559,4559l,4559r,9144l4559,13703r,-9144xem5736602,r-4559,l5732043,4559r4559,l5736602,xe" fillcolor="#9f9f9f" stroked="f">
                  <v:path arrowok="t"/>
                </v:shape>
                <v:shape id="Graphic 55" o:spid="_x0000_s1030" style="position:absolute;left:57326;top:72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" path="m4571,l,,,9144r4571,l4571,xe" fillcolor="#e2e2e2" stroked="f">
                  <v:path arrowok="t"/>
                </v:shape>
                <v:shape id="Graphic 56" o:spid="_x0000_s1031" style="position:absolute;left:6;top:163;width:50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" path="m4571,l,,,4572r4571,l4571,xe" fillcolor="#9f9f9f" stroked="f">
                  <v:path arrowok="t"/>
                </v:shape>
                <v:shape id="Graphic 57" o:spid="_x0000_s1032" style="position:absolute;left:6;top:163;width:57372;height:51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" path="m4559,l,,,4572r4559,l4559,xem5732018,l4572,r,4572l5732018,4572r,-4572xem5736602,r-4559,l5732043,4572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535FDC7" w14:textId="77777777" w:rsidR="0095406E" w:rsidRDefault="0095406E">
      <w:pPr>
        <w:pStyle w:val="BodyText"/>
        <w:spacing w:before="23"/>
        <w:rPr>
          <w:rFonts w:ascii="Arial"/>
          <w:b/>
        </w:rPr>
      </w:pPr>
    </w:p>
    <w:p w14:paraId="53556ACC" w14:textId="77777777" w:rsidR="0095406E" w:rsidRDefault="00A2689F">
      <w:pPr>
        <w:ind w:left="165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📦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Orders</w:t>
      </w:r>
    </w:p>
    <w:p w14:paraId="0EEEF419" w14:textId="77777777" w:rsidR="0095406E" w:rsidRDefault="0095406E">
      <w:pPr>
        <w:pStyle w:val="BodyText"/>
        <w:spacing w:before="7"/>
        <w:rPr>
          <w:rFonts w:ascii="Arial"/>
          <w:b/>
          <w:sz w:val="19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6"/>
        <w:gridCol w:w="1808"/>
        <w:gridCol w:w="5086"/>
        <w:gridCol w:w="1058"/>
      </w:tblGrid>
      <w:tr w:rsidR="0095406E" w14:paraId="484401B6" w14:textId="77777777">
        <w:trPr>
          <w:trHeight w:val="479"/>
        </w:trPr>
        <w:tc>
          <w:tcPr>
            <w:tcW w:w="1066" w:type="dxa"/>
          </w:tcPr>
          <w:p w14:paraId="00170A59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808" w:type="dxa"/>
          </w:tcPr>
          <w:p w14:paraId="0EF4B2B4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5086" w:type="dxa"/>
          </w:tcPr>
          <w:p w14:paraId="5C7869F9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8" w:type="dxa"/>
          </w:tcPr>
          <w:p w14:paraId="12866100" w14:textId="77777777" w:rsidR="0095406E" w:rsidRDefault="00A2689F">
            <w:pPr>
              <w:pStyle w:val="TableParagraph"/>
              <w:ind w:left="9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:rsidR="0095406E" w14:paraId="0FEDB453" w14:textId="77777777">
        <w:trPr>
          <w:trHeight w:val="479"/>
        </w:trPr>
        <w:tc>
          <w:tcPr>
            <w:tcW w:w="1066" w:type="dxa"/>
          </w:tcPr>
          <w:p w14:paraId="74026C3F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808" w:type="dxa"/>
          </w:tcPr>
          <w:p w14:paraId="1BFF9185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367E4CB2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Place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</w:t>
            </w:r>
          </w:p>
        </w:tc>
        <w:tc>
          <w:tcPr>
            <w:tcW w:w="1058" w:type="dxa"/>
          </w:tcPr>
          <w:p w14:paraId="2651170A" w14:textId="77777777" w:rsidR="0095406E" w:rsidRDefault="00A2689F">
            <w:pPr>
              <w:pStyle w:val="TableParagraph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:rsidR="0095406E" w14:paraId="7F6C1EF3" w14:textId="77777777">
        <w:trPr>
          <w:trHeight w:val="479"/>
        </w:trPr>
        <w:tc>
          <w:tcPr>
            <w:tcW w:w="1066" w:type="dxa"/>
          </w:tcPr>
          <w:p w14:paraId="2D2B97E4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7C6EC118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3FF2A98F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user’s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orders</w:t>
            </w:r>
          </w:p>
        </w:tc>
        <w:tc>
          <w:tcPr>
            <w:tcW w:w="1058" w:type="dxa"/>
          </w:tcPr>
          <w:p w14:paraId="5B5FA5E5" w14:textId="77777777" w:rsidR="0095406E" w:rsidRDefault="00A2689F">
            <w:pPr>
              <w:pStyle w:val="TableParagraph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:rsidR="0095406E" w14:paraId="479EB3DB" w14:textId="77777777">
        <w:trPr>
          <w:trHeight w:val="479"/>
        </w:trPr>
        <w:tc>
          <w:tcPr>
            <w:tcW w:w="1066" w:type="dxa"/>
          </w:tcPr>
          <w:p w14:paraId="71EC4B88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111A98F8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/api/orders/all</w:t>
            </w:r>
          </w:p>
        </w:tc>
        <w:tc>
          <w:tcPr>
            <w:tcW w:w="5086" w:type="dxa"/>
          </w:tcPr>
          <w:p w14:paraId="446B1F9C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orders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(admin</w:t>
            </w:r>
            <w:r>
              <w:rPr>
                <w:b/>
                <w:spacing w:val="-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only)</w:t>
            </w:r>
          </w:p>
        </w:tc>
        <w:tc>
          <w:tcPr>
            <w:tcW w:w="1058" w:type="dxa"/>
          </w:tcPr>
          <w:p w14:paraId="5CA88261" w14:textId="77777777" w:rsidR="0095406E" w:rsidRDefault="00A2689F">
            <w:pPr>
              <w:pStyle w:val="TableParagraph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:rsidR="0095406E" w14:paraId="77958426" w14:textId="77777777">
        <w:trPr>
          <w:trHeight w:val="804"/>
        </w:trPr>
        <w:tc>
          <w:tcPr>
            <w:tcW w:w="1066" w:type="dxa"/>
          </w:tcPr>
          <w:p w14:paraId="2E66B2A0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808" w:type="dxa"/>
          </w:tcPr>
          <w:p w14:paraId="34DF6457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/api/orders/:id</w:t>
            </w:r>
          </w:p>
        </w:tc>
        <w:tc>
          <w:tcPr>
            <w:tcW w:w="5086" w:type="dxa"/>
          </w:tcPr>
          <w:p w14:paraId="79192AA1" w14:textId="77777777" w:rsidR="0095406E" w:rsidRDefault="00A2689F">
            <w:pPr>
              <w:pStyle w:val="TableParagraph"/>
              <w:spacing w:before="6" w:line="300" w:lineRule="auto"/>
              <w:ind w:right="2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status</w:t>
            </w:r>
            <w:r>
              <w:rPr>
                <w:b/>
                <w:spacing w:val="-1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(e.g.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 xml:space="preserve">shipped, </w:t>
            </w:r>
            <w:r>
              <w:rPr>
                <w:b/>
                <w:spacing w:val="-2"/>
                <w:w w:val="105"/>
                <w:sz w:val="23"/>
              </w:rPr>
              <w:t>delivered)</w:t>
            </w:r>
          </w:p>
        </w:tc>
        <w:tc>
          <w:tcPr>
            <w:tcW w:w="1058" w:type="dxa"/>
          </w:tcPr>
          <w:p w14:paraId="55855833" w14:textId="77777777" w:rsidR="0095406E" w:rsidRDefault="00A2689F">
            <w:pPr>
              <w:pStyle w:val="TableParagraph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3DFBAE06" w14:textId="77777777" w:rsidR="0095406E" w:rsidRDefault="00A2689F">
      <w:pPr>
        <w:pStyle w:val="BodyText"/>
        <w:spacing w:before="11"/>
        <w:rPr>
          <w:rFonts w:ascii="Arial"/>
          <w:b/>
          <w:sz w:val="14"/>
        </w:rPr>
      </w:pPr>
      <w:r>
        <w:rPr>
          <w:rFonts w:ascii="Arial"/>
          <w:b/>
          <w:noProof/>
          <w:sz w:val="14"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5AE42C54" wp14:editId="7E8568FB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5737225" cy="22225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225"/>
                          <a:chOff x="0" y="0"/>
                          <a:chExt cx="5737225" cy="222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2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3415" y="18402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32653" y="368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9" y="3695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32653" y="8254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9" y="1739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09" y="17411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630C3" id="Group 58" o:spid="_x0000_s1026" style="position:absolute;margin-left:1in;margin-top:9.8pt;width:451.75pt;height:1.75pt;z-index:-251651584;mso-wrap-distance-left:0;mso-wrap-distance-right:0;mso-position-horizontal-relative:page" coordsize="57372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">
                <v:shape id="Graphic 59" o:spid="_x0000_s1027" style="position:absolute;width:57334;height:184;visibility:visible;mso-wrap-style:square;v-text-anchor:top" coordsize="5733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" path="m5733415,l,,,18402r5733415,l5733415,xe" fillcolor="#9f9f9f" stroked="f">
                  <v:path arrowok="t"/>
                </v:shape>
                <v:shape id="Graphic 60" o:spid="_x0000_s1028" style="position:absolute;left:57326;top:36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" path="m4571,l,,,4571r4571,l4571,xe" fillcolor="#e2e2e2" stroked="f">
                  <v:path arrowok="t"/>
                </v:shape>
                <v:shape id="Graphic 61" o:spid="_x0000_s1029" style="position:absolute;left:6;top:36;width:57372;height:140;visibility:visible;mso-wrap-style:square;v-text-anchor:top" coordsize="573722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" path="m4559,4559l,4559r,9144l4559,13703r,-9144xem5736602,r-4559,l5732043,4559r4559,l5736602,xe" fillcolor="#9f9f9f" stroked="f">
                  <v:path arrowok="t"/>
                </v:shape>
                <v:shape id="Graphic 62" o:spid="_x0000_s1030" style="position:absolute;left:57326;top:82;width:51;height:95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" path="m4571,l,,,9144r4571,l4571,xe" fillcolor="#e2e2e2" stroked="f">
                  <v:path arrowok="t"/>
                </v:shape>
                <v:shape id="Graphic 63" o:spid="_x0000_s1031" style="position:absolute;left:6;top:173;width:50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" path="m4571,l,,,4571r4571,l4571,xe" fillcolor="#9f9f9f" stroked="f">
                  <v:path arrowok="t"/>
                </v:shape>
                <v:shape id="Graphic 64" o:spid="_x0000_s1032" style="position:absolute;left:6;top:174;width:57372;height:50;visibility:visible;mso-wrap-style:square;v-text-anchor:top" coordsize="573722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" path="m4559,l,,,4559r4559,l4559,xem5732018,l4572,r,4559l5732018,4559r,-4559xem5736602,r-4559,l5732043,4559r4559,l573660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4FFEB5" w14:textId="77777777" w:rsidR="0095406E" w:rsidRDefault="0095406E">
      <w:pPr>
        <w:pStyle w:val="BodyText"/>
        <w:spacing w:before="23"/>
        <w:rPr>
          <w:rFonts w:ascii="Arial"/>
          <w:b/>
        </w:rPr>
      </w:pPr>
    </w:p>
    <w:p w14:paraId="46EB607D" w14:textId="77777777" w:rsidR="0095406E" w:rsidRDefault="00A2689F">
      <w:pPr>
        <w:ind w:left="195"/>
        <w:rPr>
          <w:rFonts w:ascii="Arial"/>
          <w:b/>
          <w:position w:val="2"/>
          <w:sz w:val="23"/>
        </w:rPr>
      </w:pPr>
      <w:r>
        <w:rPr>
          <w:noProof/>
        </w:rPr>
        <w:drawing>
          <wp:inline distT="0" distB="0" distL="0" distR="0" wp14:anchorId="5F19568C" wp14:editId="6A1A3251">
            <wp:extent cx="165100" cy="12700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2"/>
          <w:sz w:val="20"/>
        </w:rPr>
        <w:t xml:space="preserve"> </w:t>
      </w:r>
      <w:r>
        <w:rPr>
          <w:rFonts w:ascii="Arial"/>
          <w:b/>
          <w:position w:val="2"/>
          <w:sz w:val="23"/>
        </w:rPr>
        <w:t>Admin/Vendor Management</w:t>
      </w:r>
    </w:p>
    <w:p w14:paraId="4EE16344" w14:textId="77777777" w:rsidR="0095406E" w:rsidRDefault="0095406E">
      <w:pPr>
        <w:pStyle w:val="BodyText"/>
        <w:spacing w:before="7"/>
        <w:rPr>
          <w:rFonts w:ascii="Arial"/>
          <w:b/>
          <w:sz w:val="19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2551"/>
        <w:gridCol w:w="2572"/>
        <w:gridCol w:w="1052"/>
      </w:tblGrid>
      <w:tr w:rsidR="0095406E" w14:paraId="07D1C7B6" w14:textId="77777777">
        <w:trPr>
          <w:trHeight w:val="479"/>
        </w:trPr>
        <w:tc>
          <w:tcPr>
            <w:tcW w:w="1160" w:type="dxa"/>
          </w:tcPr>
          <w:p w14:paraId="37AA08F6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551" w:type="dxa"/>
          </w:tcPr>
          <w:p w14:paraId="1126965E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572" w:type="dxa"/>
          </w:tcPr>
          <w:p w14:paraId="10635530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2" w:type="dxa"/>
          </w:tcPr>
          <w:p w14:paraId="4DC7DF63" w14:textId="77777777" w:rsidR="0095406E" w:rsidRDefault="00A2689F">
            <w:pPr>
              <w:pStyle w:val="TableParagraph"/>
              <w:ind w:left="13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:rsidR="0095406E" w14:paraId="5744B0C3" w14:textId="77777777">
        <w:trPr>
          <w:trHeight w:val="480"/>
        </w:trPr>
        <w:tc>
          <w:tcPr>
            <w:tcW w:w="1160" w:type="dxa"/>
          </w:tcPr>
          <w:p w14:paraId="15E7566E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66EB6E1C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</w:t>
            </w:r>
          </w:p>
        </w:tc>
        <w:tc>
          <w:tcPr>
            <w:tcW w:w="2572" w:type="dxa"/>
          </w:tcPr>
          <w:p w14:paraId="70EC1231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users</w:t>
            </w:r>
          </w:p>
        </w:tc>
        <w:tc>
          <w:tcPr>
            <w:tcW w:w="1052" w:type="dxa"/>
          </w:tcPr>
          <w:p w14:paraId="2B82E2D4" w14:textId="77777777" w:rsidR="0095406E" w:rsidRDefault="00A2689F">
            <w:pPr>
              <w:pStyle w:val="TableParagraph"/>
              <w:ind w:left="13" w:right="9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013E0934" w14:textId="77777777" w:rsidR="0095406E" w:rsidRDefault="0095406E">
      <w:pPr>
        <w:pStyle w:val="TableParagraph"/>
        <w:jc w:val="center"/>
        <w:rPr>
          <w:b/>
          <w:sz w:val="23"/>
        </w:rPr>
        <w:sectPr w:rsidR="0095406E">
          <w:type w:val="continuous"/>
          <w:pgSz w:w="11910" w:h="16850"/>
          <w:pgMar w:top="1420" w:right="992" w:bottom="1453" w:left="1275" w:header="720" w:footer="720" w:gutter="0"/>
          <w:cols w:space="720"/>
        </w:sect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2551"/>
        <w:gridCol w:w="2572"/>
        <w:gridCol w:w="1052"/>
      </w:tblGrid>
      <w:tr w:rsidR="0095406E" w14:paraId="10D63E3A" w14:textId="77777777">
        <w:trPr>
          <w:trHeight w:val="480"/>
        </w:trPr>
        <w:tc>
          <w:tcPr>
            <w:tcW w:w="1160" w:type="dxa"/>
          </w:tcPr>
          <w:p w14:paraId="43F3B3A2" w14:textId="77777777" w:rsidR="0095406E" w:rsidRDefault="00A2689F">
            <w:pPr>
              <w:pStyle w:val="TableParagraph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lastRenderedPageBreak/>
              <w:t>DELETE</w:t>
            </w:r>
          </w:p>
        </w:tc>
        <w:tc>
          <w:tcPr>
            <w:tcW w:w="2551" w:type="dxa"/>
          </w:tcPr>
          <w:p w14:paraId="773F19FA" w14:textId="77777777" w:rsidR="0095406E" w:rsidRDefault="00A2689F">
            <w:pPr>
              <w:pStyle w:val="TableParagraph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/api/users/:id</w:t>
            </w:r>
          </w:p>
        </w:tc>
        <w:tc>
          <w:tcPr>
            <w:tcW w:w="2572" w:type="dxa"/>
          </w:tcPr>
          <w:p w14:paraId="4AD4861A" w14:textId="77777777" w:rsidR="0095406E" w:rsidRDefault="00A2689F">
            <w:pPr>
              <w:pStyle w:val="TableParagraph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2" w:type="dxa"/>
          </w:tcPr>
          <w:p w14:paraId="56297E11" w14:textId="77777777" w:rsidR="0095406E" w:rsidRDefault="00A2689F">
            <w:pPr>
              <w:pStyle w:val="TableParagraph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:rsidR="0095406E" w14:paraId="63BF26F9" w14:textId="77777777">
        <w:trPr>
          <w:trHeight w:val="479"/>
        </w:trPr>
        <w:tc>
          <w:tcPr>
            <w:tcW w:w="1160" w:type="dxa"/>
          </w:tcPr>
          <w:p w14:paraId="061DE7B4" w14:textId="77777777" w:rsidR="0095406E" w:rsidRDefault="00A2689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444E9372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/api/dashboard/stats</w:t>
            </w:r>
          </w:p>
        </w:tc>
        <w:tc>
          <w:tcPr>
            <w:tcW w:w="2572" w:type="dxa"/>
          </w:tcPr>
          <w:p w14:paraId="157B58F4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overall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statistics</w:t>
            </w:r>
          </w:p>
        </w:tc>
        <w:tc>
          <w:tcPr>
            <w:tcW w:w="1052" w:type="dxa"/>
          </w:tcPr>
          <w:p w14:paraId="381048A1" w14:textId="77777777" w:rsidR="0095406E" w:rsidRDefault="00A2689F">
            <w:pPr>
              <w:pStyle w:val="TableParagraph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3746FA2C" w14:textId="77777777" w:rsidR="0095406E" w:rsidRDefault="00A2689F">
      <w:pPr>
        <w:pStyle w:val="ListParagraph"/>
        <w:numPr>
          <w:ilvl w:val="0"/>
          <w:numId w:val="6"/>
        </w:numPr>
        <w:tabs>
          <w:tab w:val="left" w:pos="360"/>
        </w:tabs>
        <w:spacing w:before="32"/>
        <w:ind w:left="360" w:hanging="195"/>
        <w:rPr>
          <w:rFonts w:ascii="Arial"/>
          <w:b/>
          <w:sz w:val="23"/>
        </w:rPr>
      </w:pPr>
      <w:r>
        <w:rPr>
          <w:rFonts w:ascii="Arial"/>
          <w:b/>
          <w:spacing w:val="-5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Authentication</w:t>
      </w:r>
    </w:p>
    <w:p w14:paraId="38F82A0C" w14:textId="77777777" w:rsidR="0095406E" w:rsidRDefault="00A2689F">
      <w:pPr>
        <w:pStyle w:val="ListParagraph"/>
        <w:numPr>
          <w:ilvl w:val="1"/>
          <w:numId w:val="6"/>
        </w:numPr>
        <w:tabs>
          <w:tab w:val="left" w:pos="884"/>
        </w:tabs>
        <w:spacing w:before="204"/>
        <w:ind w:left="884" w:hanging="359"/>
        <w:rPr>
          <w:sz w:val="23"/>
        </w:rPr>
      </w:pPr>
      <w:r>
        <w:rPr>
          <w:w w:val="105"/>
          <w:sz w:val="23"/>
        </w:rPr>
        <w:t>User</w:t>
      </w:r>
      <w:r>
        <w:rPr>
          <w:spacing w:val="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Registers/Login</w:t>
      </w:r>
    </w:p>
    <w:p w14:paraId="2371F3D0" w14:textId="77777777" w:rsidR="0095406E" w:rsidRDefault="00A2689F">
      <w:pPr>
        <w:pStyle w:val="ListParagraph"/>
        <w:numPr>
          <w:ilvl w:val="1"/>
          <w:numId w:val="6"/>
        </w:numPr>
        <w:tabs>
          <w:tab w:val="left" w:pos="884"/>
        </w:tabs>
        <w:ind w:left="884" w:hanging="359"/>
        <w:rPr>
          <w:sz w:val="23"/>
        </w:rPr>
      </w:pPr>
      <w:r>
        <w:rPr>
          <w:w w:val="105"/>
          <w:sz w:val="23"/>
        </w:rPr>
        <w:t>Server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verifies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credentials</w:t>
      </w:r>
    </w:p>
    <w:p w14:paraId="65A34A27" w14:textId="77777777" w:rsidR="0095406E" w:rsidRDefault="00A2689F">
      <w:pPr>
        <w:pStyle w:val="ListParagraph"/>
        <w:numPr>
          <w:ilvl w:val="1"/>
          <w:numId w:val="6"/>
        </w:numPr>
        <w:tabs>
          <w:tab w:val="left" w:pos="884"/>
        </w:tabs>
        <w:spacing w:before="198"/>
        <w:ind w:left="884" w:hanging="359"/>
        <w:rPr>
          <w:sz w:val="23"/>
        </w:rPr>
      </w:pPr>
      <w:r>
        <w:rPr>
          <w:sz w:val="23"/>
        </w:rPr>
        <w:t>If</w:t>
      </w:r>
      <w:r>
        <w:rPr>
          <w:spacing w:val="17"/>
          <w:sz w:val="23"/>
        </w:rPr>
        <w:t xml:space="preserve"> </w:t>
      </w:r>
      <w:r>
        <w:rPr>
          <w:sz w:val="23"/>
        </w:rPr>
        <w:t>valid,</w:t>
      </w:r>
      <w:r>
        <w:rPr>
          <w:spacing w:val="8"/>
          <w:sz w:val="23"/>
        </w:rPr>
        <w:t xml:space="preserve"> </w:t>
      </w:r>
      <w:r>
        <w:rPr>
          <w:sz w:val="23"/>
        </w:rPr>
        <w:t>server</w:t>
      </w:r>
      <w:r>
        <w:rPr>
          <w:spacing w:val="20"/>
          <w:sz w:val="23"/>
        </w:rPr>
        <w:t xml:space="preserve"> </w:t>
      </w:r>
      <w:r>
        <w:rPr>
          <w:sz w:val="23"/>
        </w:rPr>
        <w:t>returns</w:t>
      </w:r>
      <w:r>
        <w:rPr>
          <w:spacing w:val="23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JWT</w:t>
      </w:r>
      <w:r>
        <w:rPr>
          <w:spacing w:val="8"/>
          <w:sz w:val="23"/>
        </w:rPr>
        <w:t xml:space="preserve"> </w:t>
      </w:r>
      <w:r>
        <w:rPr>
          <w:spacing w:val="-4"/>
          <w:sz w:val="23"/>
        </w:rPr>
        <w:t>token</w:t>
      </w:r>
    </w:p>
    <w:p w14:paraId="4460A0F8" w14:textId="77777777" w:rsidR="0095406E" w:rsidRDefault="00A2689F">
      <w:pPr>
        <w:pStyle w:val="ListParagraph"/>
        <w:numPr>
          <w:ilvl w:val="1"/>
          <w:numId w:val="6"/>
        </w:numPr>
        <w:tabs>
          <w:tab w:val="left" w:pos="884"/>
        </w:tabs>
        <w:ind w:left="884" w:hanging="359"/>
        <w:rPr>
          <w:sz w:val="23"/>
        </w:rPr>
      </w:pPr>
      <w:r>
        <w:rPr>
          <w:w w:val="105"/>
          <w:sz w:val="23"/>
        </w:rPr>
        <w:t>Token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(localStorage/cookies)</w:t>
      </w:r>
    </w:p>
    <w:p w14:paraId="4A0C2C06" w14:textId="77777777" w:rsidR="0095406E" w:rsidRDefault="00A2689F">
      <w:pPr>
        <w:pStyle w:val="ListParagraph"/>
        <w:numPr>
          <w:ilvl w:val="1"/>
          <w:numId w:val="6"/>
        </w:numPr>
        <w:tabs>
          <w:tab w:val="left" w:pos="884"/>
        </w:tabs>
        <w:ind w:left="884" w:hanging="359"/>
        <w:rPr>
          <w:sz w:val="23"/>
        </w:rPr>
      </w:pPr>
      <w:r>
        <w:rPr>
          <w:sz w:val="23"/>
        </w:rPr>
        <w:t>Protected</w:t>
      </w:r>
      <w:r>
        <w:rPr>
          <w:spacing w:val="10"/>
          <w:sz w:val="23"/>
        </w:rPr>
        <w:t xml:space="preserve"> </w:t>
      </w:r>
      <w:r>
        <w:rPr>
          <w:sz w:val="23"/>
        </w:rPr>
        <w:t>routes</w:t>
      </w:r>
      <w:r>
        <w:rPr>
          <w:spacing w:val="19"/>
          <w:sz w:val="23"/>
        </w:rPr>
        <w:t xml:space="preserve"> </w:t>
      </w:r>
      <w:r>
        <w:rPr>
          <w:sz w:val="23"/>
        </w:rPr>
        <w:t>require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token</w:t>
      </w:r>
      <w:r>
        <w:rPr>
          <w:spacing w:val="21"/>
          <w:sz w:val="23"/>
        </w:rPr>
        <w:t xml:space="preserve"> </w:t>
      </w:r>
      <w:r>
        <w:rPr>
          <w:sz w:val="23"/>
        </w:rPr>
        <w:t>in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headers</w:t>
      </w:r>
    </w:p>
    <w:p w14:paraId="5001CB87" w14:textId="77777777" w:rsidR="0095406E" w:rsidRDefault="00A2689F">
      <w:pPr>
        <w:pStyle w:val="Heading1"/>
        <w:numPr>
          <w:ilvl w:val="0"/>
          <w:numId w:val="6"/>
        </w:numPr>
        <w:tabs>
          <w:tab w:val="left" w:pos="360"/>
        </w:tabs>
        <w:spacing w:before="212"/>
        <w:ind w:left="360" w:hanging="195"/>
      </w:pPr>
      <w:r>
        <w:rPr>
          <w:spacing w:val="-6"/>
          <w:w w:val="105"/>
          <w:u w:val="single"/>
        </w:rPr>
        <w:t xml:space="preserve"> </w:t>
      </w:r>
      <w:r>
        <w:rPr>
          <w:w w:val="105"/>
          <w:u w:val="single"/>
        </w:rPr>
        <w:t>User</w:t>
      </w:r>
      <w:r>
        <w:rPr>
          <w:spacing w:val="-3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Interface</w:t>
      </w:r>
    </w:p>
    <w:p w14:paraId="6FE9E2B7" w14:textId="77777777" w:rsidR="0095406E" w:rsidRDefault="00A2689F">
      <w:pPr>
        <w:pStyle w:val="BodyText"/>
        <w:spacing w:before="203"/>
        <w:ind w:left="165"/>
      </w:pPr>
      <w:r>
        <w:rPr>
          <w:w w:val="105"/>
        </w:rPr>
        <w:t>Home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 w:rsidR="00085A83">
        <w:rPr>
          <w:w w:val="105"/>
        </w:rPr>
        <w:t>Product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search</w:t>
      </w:r>
    </w:p>
    <w:p w14:paraId="7AAB7D2A" w14:textId="77777777" w:rsidR="00085A83" w:rsidRDefault="00A2689F" w:rsidP="00085A83">
      <w:pPr>
        <w:pStyle w:val="BodyText"/>
        <w:spacing w:before="5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5920" behindDoc="1" locked="0" layoutInCell="1" allowOverlap="1" wp14:anchorId="0A093821" wp14:editId="1EBAF047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66435" cy="3023870"/>
            <wp:effectExtent l="0" t="0" r="0" b="0"/>
            <wp:wrapTopAndBottom/>
            <wp:docPr id="66" name="Image 66" descr="C:\Users\arsha\OneDrive\Pictures\Screenshots\Screenshot 2024-04-09 083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C:\Users\arsha\OneDrive\Pictures\Screenshots\Screenshot 2024-04-09 08312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06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DA9AC" w14:textId="77777777" w:rsidR="0095406E" w:rsidRPr="00085A83" w:rsidRDefault="00A2689F" w:rsidP="00085A83">
      <w:pPr>
        <w:pStyle w:val="BodyText"/>
        <w:spacing w:before="5"/>
        <w:rPr>
          <w:sz w:val="14"/>
        </w:rPr>
        <w:sectPr w:rsidR="0095406E" w:rsidRPr="00085A83">
          <w:type w:val="continuous"/>
          <w:pgSz w:w="11910" w:h="16850"/>
          <w:pgMar w:top="1420" w:right="992" w:bottom="280" w:left="1275" w:header="720" w:footer="720" w:gutter="0"/>
          <w:cols w:space="720"/>
        </w:sectPr>
      </w:pPr>
      <w:r>
        <w:t>Login</w:t>
      </w:r>
      <w:r>
        <w:rPr>
          <w:spacing w:val="23"/>
        </w:rPr>
        <w:t xml:space="preserve"> </w:t>
      </w:r>
      <w:r>
        <w:rPr>
          <w:spacing w:val="-4"/>
        </w:rPr>
        <w:t>for</w:t>
      </w:r>
      <w:r w:rsidR="00085A83">
        <w:rPr>
          <w:spacing w:val="-4"/>
        </w:rPr>
        <w:t>m</w:t>
      </w:r>
    </w:p>
    <w:p w14:paraId="7B92F73C" w14:textId="77777777" w:rsidR="0095406E" w:rsidRDefault="00A2689F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A0A6AB" wp14:editId="22269D8E">
            <wp:extent cx="5727700" cy="2482215"/>
            <wp:effectExtent l="0" t="0" r="0" b="0"/>
            <wp:docPr id="67" name="Image 67" descr="C:\Users\arsha\OneDrive\Pictures\Screenshots\Screenshot 2024-04-09 083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C:\Users\arsha\OneDrive\Pictures\Screenshots\Screenshot 2024-04-09 08315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14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AB23" w14:textId="77777777" w:rsidR="0095406E" w:rsidRDefault="0095406E">
      <w:pPr>
        <w:pStyle w:val="BodyText"/>
        <w:rPr>
          <w:sz w:val="28"/>
        </w:rPr>
      </w:pPr>
    </w:p>
    <w:p w14:paraId="03693EC0" w14:textId="77777777" w:rsidR="0095406E" w:rsidRDefault="0095406E">
      <w:pPr>
        <w:pStyle w:val="BodyText"/>
        <w:spacing w:before="103"/>
        <w:rPr>
          <w:sz w:val="28"/>
        </w:rPr>
      </w:pPr>
    </w:p>
    <w:p w14:paraId="779907D7" w14:textId="77777777" w:rsidR="0095406E" w:rsidRDefault="00A2689F">
      <w:pPr>
        <w:ind w:left="165"/>
        <w:rPr>
          <w:rFonts w:ascii="Calibri"/>
          <w:sz w:val="28"/>
        </w:rPr>
      </w:pPr>
      <w:r>
        <w:rPr>
          <w:rFonts w:ascii="Calibri"/>
          <w:sz w:val="28"/>
        </w:rPr>
        <w:t>Items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pacing w:val="-2"/>
          <w:sz w:val="28"/>
        </w:rPr>
        <w:t>Page:</w:t>
      </w:r>
    </w:p>
    <w:p w14:paraId="44CEB6DF" w14:textId="77777777" w:rsidR="0095406E" w:rsidRDefault="00085A83">
      <w:pPr>
        <w:pStyle w:val="BodyText"/>
        <w:spacing w:before="6"/>
        <w:rPr>
          <w:rFonts w:ascii="Calibri"/>
          <w:sz w:val="10"/>
        </w:rPr>
      </w:pPr>
      <w:r w:rsidRPr="00117F03">
        <w:rPr>
          <w:noProof/>
          <w:color w:val="000000"/>
          <w:sz w:val="28"/>
          <w:szCs w:val="28"/>
        </w:rPr>
        <w:drawing>
          <wp:inline distT="0" distB="0" distL="0" distR="0" wp14:anchorId="3E77033D" wp14:editId="76C40CE7">
            <wp:extent cx="5730240" cy="2705100"/>
            <wp:effectExtent l="0" t="0" r="3810" b="0"/>
            <wp:docPr id="147777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75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54EA" w14:textId="77777777" w:rsidR="0095406E" w:rsidRDefault="00A2689F">
      <w:pPr>
        <w:spacing w:before="223"/>
        <w:ind w:left="165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Cart:</w:t>
      </w:r>
    </w:p>
    <w:p w14:paraId="43A86EEC" w14:textId="77777777" w:rsidR="0095406E" w:rsidRDefault="00085A83">
      <w:pPr>
        <w:pStyle w:val="BodyText"/>
        <w:spacing w:before="5"/>
        <w:rPr>
          <w:rFonts w:ascii="Calibri"/>
          <w:sz w:val="10"/>
        </w:rPr>
      </w:pPr>
      <w:r w:rsidRPr="00117F03">
        <w:rPr>
          <w:noProof/>
          <w:color w:val="000000"/>
          <w:sz w:val="28"/>
          <w:szCs w:val="28"/>
        </w:rPr>
        <w:drawing>
          <wp:inline distT="0" distB="0" distL="0" distR="0" wp14:anchorId="5A3000A3" wp14:editId="7E955DD4">
            <wp:extent cx="5943600" cy="2726690"/>
            <wp:effectExtent l="0" t="0" r="0" b="0"/>
            <wp:docPr id="143675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58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2C60" w14:textId="77777777" w:rsidR="0095406E" w:rsidRDefault="0095406E">
      <w:pPr>
        <w:pStyle w:val="BodyText"/>
        <w:spacing w:before="235"/>
        <w:rPr>
          <w:rFonts w:ascii="Calibri"/>
          <w:sz w:val="28"/>
        </w:rPr>
      </w:pPr>
    </w:p>
    <w:p w14:paraId="2E173425" w14:textId="77777777" w:rsidR="0095406E" w:rsidRDefault="00A2689F" w:rsidP="00085A83">
      <w:pPr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0"/>
          <w:sz w:val="28"/>
        </w:rPr>
        <w:t xml:space="preserve"> </w:t>
      </w:r>
      <w:proofErr w:type="gramStart"/>
      <w:r>
        <w:rPr>
          <w:rFonts w:ascii="Calibri"/>
          <w:spacing w:val="-2"/>
          <w:sz w:val="28"/>
        </w:rPr>
        <w:t>Page:-</w:t>
      </w:r>
      <w:proofErr w:type="gramEnd"/>
    </w:p>
    <w:p w14:paraId="4B383E0A" w14:textId="77777777" w:rsidR="0095406E" w:rsidRDefault="0095406E" w:rsidP="00085A83">
      <w:pPr>
        <w:rPr>
          <w:rFonts w:ascii="Calibri"/>
          <w:sz w:val="28"/>
        </w:rPr>
        <w:sectPr w:rsidR="0095406E">
          <w:pgSz w:w="11910" w:h="16850"/>
          <w:pgMar w:top="1440" w:right="992" w:bottom="280" w:left="1275" w:header="720" w:footer="720" w:gutter="0"/>
          <w:cols w:space="720"/>
        </w:sectPr>
      </w:pPr>
    </w:p>
    <w:p w14:paraId="47B0F43A" w14:textId="77777777" w:rsidR="0095406E" w:rsidRDefault="00085A83" w:rsidP="00085A83">
      <w:pPr>
        <w:pStyle w:val="BodyText"/>
        <w:ind w:left="165"/>
        <w:rPr>
          <w:rFonts w:ascii="Calibri"/>
          <w:sz w:val="20"/>
        </w:rPr>
      </w:pPr>
      <w:r w:rsidRPr="000F6C0A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33D8E71" wp14:editId="2B8E6BC7">
            <wp:extent cx="5699760" cy="1993900"/>
            <wp:effectExtent l="0" t="0" r="0" b="6350"/>
            <wp:docPr id="192217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76572" name=""/>
                    <pic:cNvPicPr/>
                  </pic:nvPicPr>
                  <pic:blipFill rotWithShape="1">
                    <a:blip r:embed="rId15"/>
                    <a:srcRect r="4102" b="21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32CE" w14:textId="77777777" w:rsidR="0095406E" w:rsidRDefault="0095406E" w:rsidP="00085A83">
      <w:pPr>
        <w:pStyle w:val="BodyText"/>
        <w:rPr>
          <w:rFonts w:ascii="Calibri"/>
          <w:sz w:val="28"/>
        </w:rPr>
      </w:pPr>
    </w:p>
    <w:p w14:paraId="1F27EB98" w14:textId="77777777" w:rsidR="0095406E" w:rsidRDefault="0095406E" w:rsidP="00085A83">
      <w:pPr>
        <w:pStyle w:val="BodyText"/>
        <w:rPr>
          <w:rFonts w:ascii="Calibri"/>
          <w:sz w:val="28"/>
        </w:rPr>
      </w:pPr>
    </w:p>
    <w:p w14:paraId="5985E921" w14:textId="77777777" w:rsidR="0095406E" w:rsidRDefault="00A2689F" w:rsidP="00085A83">
      <w:pPr>
        <w:rPr>
          <w:spacing w:val="-2"/>
          <w:sz w:val="28"/>
        </w:rPr>
      </w:pP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History </w:t>
      </w:r>
      <w:proofErr w:type="gramStart"/>
      <w:r>
        <w:rPr>
          <w:spacing w:val="-2"/>
          <w:sz w:val="28"/>
        </w:rPr>
        <w:t>Page:-</w:t>
      </w:r>
      <w:proofErr w:type="gramEnd"/>
    </w:p>
    <w:p w14:paraId="014D78B3" w14:textId="77777777" w:rsidR="0095406E" w:rsidRDefault="0095406E">
      <w:pPr>
        <w:ind w:left="165"/>
        <w:rPr>
          <w:spacing w:val="-2"/>
          <w:sz w:val="28"/>
        </w:rPr>
      </w:pPr>
    </w:p>
    <w:p w14:paraId="141C191C" w14:textId="77777777" w:rsidR="0095406E" w:rsidRDefault="00085A83">
      <w:pPr>
        <w:pStyle w:val="BodyText"/>
        <w:rPr>
          <w:sz w:val="28"/>
        </w:rPr>
      </w:pPr>
      <w:r w:rsidRPr="000643B8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1C98C42" wp14:editId="7C168715">
            <wp:extent cx="5943600" cy="1416050"/>
            <wp:effectExtent l="0" t="0" r="0" b="0"/>
            <wp:docPr id="171069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98605" name=""/>
                    <pic:cNvPicPr/>
                  </pic:nvPicPr>
                  <pic:blipFill rotWithShape="1">
                    <a:blip r:embed="rId16"/>
                    <a:srcRect b="4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C15DA" w14:textId="77777777" w:rsidR="0095406E" w:rsidRDefault="0095406E">
      <w:pPr>
        <w:pStyle w:val="BodyText"/>
        <w:rPr>
          <w:sz w:val="28"/>
        </w:rPr>
      </w:pPr>
    </w:p>
    <w:p w14:paraId="25DF0089" w14:textId="77777777" w:rsidR="0095406E" w:rsidRDefault="0095406E">
      <w:pPr>
        <w:pStyle w:val="BodyText"/>
        <w:rPr>
          <w:sz w:val="28"/>
        </w:rPr>
      </w:pPr>
    </w:p>
    <w:p w14:paraId="772449AA" w14:textId="77777777" w:rsidR="0095406E" w:rsidRDefault="0095406E">
      <w:pPr>
        <w:pStyle w:val="BodyText"/>
        <w:rPr>
          <w:sz w:val="28"/>
        </w:rPr>
      </w:pPr>
    </w:p>
    <w:p w14:paraId="462B08AA" w14:textId="77777777" w:rsidR="0095406E" w:rsidRDefault="0095406E">
      <w:pPr>
        <w:pStyle w:val="BodyText"/>
        <w:rPr>
          <w:sz w:val="28"/>
        </w:rPr>
      </w:pPr>
    </w:p>
    <w:p w14:paraId="7BF83466" w14:textId="77777777" w:rsidR="0095406E" w:rsidRDefault="0095406E">
      <w:pPr>
        <w:pStyle w:val="BodyText"/>
        <w:spacing w:before="94"/>
        <w:rPr>
          <w:sz w:val="28"/>
        </w:rPr>
      </w:pPr>
    </w:p>
    <w:p w14:paraId="7BFF3AAA" w14:textId="77777777" w:rsidR="0095406E" w:rsidRDefault="00A2689F">
      <w:pPr>
        <w:ind w:left="165"/>
        <w:rPr>
          <w:spacing w:val="-2"/>
          <w:sz w:val="28"/>
        </w:rPr>
      </w:pPr>
      <w:r>
        <w:rPr>
          <w:sz w:val="28"/>
        </w:rPr>
        <w:t>Place</w:t>
      </w:r>
      <w:r>
        <w:rPr>
          <w:spacing w:val="21"/>
          <w:sz w:val="28"/>
        </w:rPr>
        <w:t xml:space="preserve"> </w:t>
      </w:r>
      <w:r>
        <w:rPr>
          <w:sz w:val="28"/>
        </w:rPr>
        <w:t>Order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Page:</w:t>
      </w:r>
    </w:p>
    <w:p w14:paraId="097A97A7" w14:textId="77777777" w:rsidR="00A2689F" w:rsidRDefault="00A2689F">
      <w:pPr>
        <w:ind w:left="165"/>
        <w:rPr>
          <w:sz w:val="28"/>
        </w:rPr>
      </w:pPr>
      <w:r w:rsidRPr="00555ABE">
        <w:rPr>
          <w:noProof/>
          <w:color w:val="000000"/>
          <w:sz w:val="28"/>
          <w:szCs w:val="28"/>
        </w:rPr>
        <w:drawing>
          <wp:inline distT="0" distB="0" distL="0" distR="0" wp14:anchorId="074918EF" wp14:editId="1A4E364F">
            <wp:extent cx="5943600" cy="3034030"/>
            <wp:effectExtent l="0" t="0" r="0" b="0"/>
            <wp:docPr id="134234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40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99F1" w14:textId="77777777" w:rsidR="00085A83" w:rsidRDefault="00085A83">
      <w:pPr>
        <w:spacing w:before="42"/>
        <w:ind w:left="165"/>
        <w:rPr>
          <w:sz w:val="28"/>
        </w:rPr>
      </w:pPr>
    </w:p>
    <w:p w14:paraId="2DD675D6" w14:textId="77777777" w:rsidR="00085A83" w:rsidRDefault="00085A83">
      <w:pPr>
        <w:spacing w:before="42"/>
        <w:ind w:left="165"/>
        <w:rPr>
          <w:sz w:val="28"/>
        </w:rPr>
      </w:pPr>
    </w:p>
    <w:p w14:paraId="177370EE" w14:textId="77777777" w:rsidR="00A2689F" w:rsidRDefault="00A2689F">
      <w:pPr>
        <w:spacing w:before="42"/>
        <w:ind w:left="165"/>
        <w:rPr>
          <w:sz w:val="28"/>
        </w:rPr>
      </w:pPr>
    </w:p>
    <w:p w14:paraId="42C01A4D" w14:textId="77777777" w:rsidR="0095406E" w:rsidRDefault="00A2689F">
      <w:pPr>
        <w:spacing w:before="42"/>
        <w:ind w:left="165"/>
        <w:rPr>
          <w:sz w:val="28"/>
        </w:rPr>
      </w:pPr>
      <w:r>
        <w:rPr>
          <w:sz w:val="28"/>
        </w:rPr>
        <w:lastRenderedPageBreak/>
        <w:t>Admin</w:t>
      </w:r>
      <w:r>
        <w:rPr>
          <w:spacing w:val="11"/>
          <w:sz w:val="28"/>
        </w:rPr>
        <w:t xml:space="preserve"> </w:t>
      </w:r>
      <w:r>
        <w:rPr>
          <w:sz w:val="28"/>
        </w:rPr>
        <w:t>Dashboard</w:t>
      </w:r>
      <w:r>
        <w:rPr>
          <w:spacing w:val="11"/>
          <w:sz w:val="28"/>
        </w:rPr>
        <w:t xml:space="preserve"> </w:t>
      </w:r>
      <w:r>
        <w:rPr>
          <w:spacing w:val="-4"/>
          <w:sz w:val="28"/>
        </w:rPr>
        <w:t>Page:</w:t>
      </w:r>
    </w:p>
    <w:p w14:paraId="5EBDCC85" w14:textId="77777777" w:rsidR="0095406E" w:rsidRDefault="0095406E">
      <w:pPr>
        <w:rPr>
          <w:sz w:val="28"/>
        </w:rPr>
      </w:pPr>
    </w:p>
    <w:p w14:paraId="325BEE46" w14:textId="77777777" w:rsidR="0095406E" w:rsidRDefault="00A2689F">
      <w:pPr>
        <w:rPr>
          <w:sz w:val="28"/>
        </w:rPr>
      </w:pPr>
      <w:r w:rsidRPr="0084629B">
        <w:rPr>
          <w:noProof/>
          <w:color w:val="000000"/>
          <w:sz w:val="28"/>
          <w:szCs w:val="28"/>
        </w:rPr>
        <w:drawing>
          <wp:inline distT="0" distB="0" distL="0" distR="0" wp14:anchorId="458631FE" wp14:editId="4838A714">
            <wp:extent cx="5943600" cy="2164080"/>
            <wp:effectExtent l="0" t="0" r="0" b="7620"/>
            <wp:docPr id="130905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59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2BF" w14:textId="77777777" w:rsidR="00A2689F" w:rsidRDefault="00A2689F">
      <w:pPr>
        <w:rPr>
          <w:sz w:val="28"/>
        </w:rPr>
      </w:pPr>
    </w:p>
    <w:p w14:paraId="60660F85" w14:textId="77777777" w:rsidR="00A2689F" w:rsidRDefault="00A2689F">
      <w:pPr>
        <w:rPr>
          <w:sz w:val="28"/>
        </w:rPr>
      </w:pPr>
    </w:p>
    <w:p w14:paraId="466E3BC1" w14:textId="77777777" w:rsidR="00A2689F" w:rsidRDefault="00A2689F">
      <w:pPr>
        <w:rPr>
          <w:sz w:val="28"/>
        </w:rPr>
      </w:pPr>
    </w:p>
    <w:p w14:paraId="0DF73E2C" w14:textId="77777777" w:rsidR="00A2689F" w:rsidRDefault="00A2689F">
      <w:pPr>
        <w:rPr>
          <w:sz w:val="28"/>
        </w:rPr>
      </w:pPr>
    </w:p>
    <w:p w14:paraId="6118D667" w14:textId="77777777" w:rsidR="00A2689F" w:rsidRDefault="00A2689F">
      <w:pPr>
        <w:rPr>
          <w:sz w:val="28"/>
        </w:rPr>
      </w:pPr>
    </w:p>
    <w:p w14:paraId="10E62502" w14:textId="77777777" w:rsidR="00A2689F" w:rsidRDefault="00A2689F">
      <w:pPr>
        <w:rPr>
          <w:sz w:val="28"/>
        </w:rPr>
      </w:pPr>
      <w:r>
        <w:rPr>
          <w:sz w:val="28"/>
        </w:rPr>
        <w:t>Users Page:</w:t>
      </w:r>
    </w:p>
    <w:p w14:paraId="68266D4E" w14:textId="77777777" w:rsidR="00A2689F" w:rsidRDefault="00A2689F">
      <w:pPr>
        <w:rPr>
          <w:sz w:val="28"/>
        </w:rPr>
        <w:sectPr w:rsidR="00A2689F">
          <w:pgSz w:w="11910" w:h="16850"/>
          <w:pgMar w:top="1440" w:right="992" w:bottom="280" w:left="1275" w:header="720" w:footer="720" w:gutter="0"/>
          <w:cols w:space="720"/>
        </w:sectPr>
      </w:pPr>
      <w:r w:rsidRPr="002F55FB">
        <w:rPr>
          <w:noProof/>
          <w:color w:val="000000"/>
          <w:sz w:val="28"/>
          <w:szCs w:val="28"/>
        </w:rPr>
        <w:drawing>
          <wp:inline distT="0" distB="0" distL="0" distR="0" wp14:anchorId="406E80E2" wp14:editId="6A53370A">
            <wp:extent cx="5943600" cy="2948940"/>
            <wp:effectExtent l="0" t="0" r="0" b="3810"/>
            <wp:docPr id="7669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9931" name=""/>
                    <pic:cNvPicPr/>
                  </pic:nvPicPr>
                  <pic:blipFill rotWithShape="1">
                    <a:blip r:embed="rId19"/>
                    <a:srcRect b="19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C304A" w14:textId="77777777" w:rsidR="0095406E" w:rsidRDefault="0095406E">
      <w:pPr>
        <w:pStyle w:val="BodyText"/>
        <w:spacing w:before="87"/>
        <w:rPr>
          <w:sz w:val="28"/>
        </w:rPr>
      </w:pPr>
    </w:p>
    <w:p w14:paraId="11155064" w14:textId="77777777" w:rsidR="0095406E" w:rsidRDefault="00A2689F">
      <w:pPr>
        <w:ind w:left="165"/>
        <w:rPr>
          <w:spacing w:val="-2"/>
          <w:sz w:val="28"/>
        </w:rPr>
      </w:pPr>
      <w:r>
        <w:rPr>
          <w:sz w:val="28"/>
        </w:rPr>
        <w:t>Add</w:t>
      </w:r>
      <w:r>
        <w:rPr>
          <w:spacing w:val="10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page:</w:t>
      </w:r>
    </w:p>
    <w:p w14:paraId="79B9C712" w14:textId="77777777" w:rsidR="00A2689F" w:rsidRDefault="00A2689F">
      <w:pPr>
        <w:ind w:left="165"/>
        <w:rPr>
          <w:sz w:val="28"/>
        </w:rPr>
      </w:pPr>
      <w:r w:rsidRPr="00FC6607">
        <w:rPr>
          <w:noProof/>
          <w:color w:val="000000"/>
          <w:sz w:val="28"/>
          <w:szCs w:val="28"/>
        </w:rPr>
        <w:drawing>
          <wp:inline distT="0" distB="0" distL="0" distR="0" wp14:anchorId="15736BC7" wp14:editId="07FA6F6A">
            <wp:extent cx="5943600" cy="2522220"/>
            <wp:effectExtent l="0" t="0" r="0" b="0"/>
            <wp:docPr id="111272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273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E6F6" w14:textId="77777777" w:rsidR="0095406E" w:rsidRDefault="0095406E">
      <w:pPr>
        <w:pStyle w:val="BodyText"/>
        <w:spacing w:before="197"/>
        <w:rPr>
          <w:sz w:val="28"/>
        </w:rPr>
      </w:pPr>
    </w:p>
    <w:p w14:paraId="74A75B15" w14:textId="77777777" w:rsidR="0095406E" w:rsidRDefault="00A2689F">
      <w:pPr>
        <w:ind w:left="165"/>
        <w:rPr>
          <w:rFonts w:ascii="Calibri"/>
          <w:sz w:val="28"/>
        </w:rPr>
      </w:pPr>
      <w:r>
        <w:rPr>
          <w:rFonts w:ascii="Calibri"/>
          <w:sz w:val="28"/>
        </w:rPr>
        <w:t>Admin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535E2E29" w14:textId="77777777" w:rsidR="0095406E" w:rsidRDefault="0095406E">
      <w:pPr>
        <w:rPr>
          <w:rFonts w:ascii="Calibri"/>
          <w:sz w:val="28"/>
        </w:rPr>
      </w:pPr>
    </w:p>
    <w:p w14:paraId="5F1DCCB6" w14:textId="77777777" w:rsidR="0095406E" w:rsidRDefault="00A2689F">
      <w:pPr>
        <w:rPr>
          <w:rFonts w:ascii="Calibri"/>
          <w:sz w:val="28"/>
        </w:rPr>
        <w:sectPr w:rsidR="0095406E">
          <w:pgSz w:w="11910" w:h="16850"/>
          <w:pgMar w:top="1440" w:right="992" w:bottom="280" w:left="1275" w:header="720" w:footer="720" w:gutter="0"/>
          <w:cols w:space="720"/>
        </w:sectPr>
      </w:pPr>
      <w:r w:rsidRPr="00411FF7">
        <w:rPr>
          <w:noProof/>
          <w:color w:val="000000"/>
          <w:sz w:val="26"/>
          <w:szCs w:val="26"/>
        </w:rPr>
        <w:drawing>
          <wp:inline distT="0" distB="0" distL="0" distR="0" wp14:anchorId="2D90D8E0" wp14:editId="28DCD907">
            <wp:extent cx="5943600" cy="1988820"/>
            <wp:effectExtent l="0" t="0" r="0" b="0"/>
            <wp:docPr id="198555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56976" name=""/>
                    <pic:cNvPicPr/>
                  </pic:nvPicPr>
                  <pic:blipFill rotWithShape="1">
                    <a:blip r:embed="rId21"/>
                    <a:srcRect b="1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33896" w14:textId="77777777" w:rsidR="0095406E" w:rsidRDefault="0095406E">
      <w:pPr>
        <w:pStyle w:val="BodyText"/>
        <w:ind w:left="165"/>
        <w:rPr>
          <w:rFonts w:ascii="Calibri"/>
          <w:sz w:val="20"/>
        </w:rPr>
      </w:pPr>
    </w:p>
    <w:p w14:paraId="4EDE9D7F" w14:textId="77777777" w:rsidR="0095406E" w:rsidRDefault="0095406E">
      <w:pPr>
        <w:pStyle w:val="BodyText"/>
        <w:spacing w:before="174"/>
        <w:rPr>
          <w:rFonts w:ascii="Calibri"/>
        </w:rPr>
      </w:pPr>
    </w:p>
    <w:p w14:paraId="4D4CE428" w14:textId="77777777" w:rsidR="0095406E" w:rsidRDefault="00A2689F">
      <w:pPr>
        <w:pStyle w:val="Heading1"/>
        <w:numPr>
          <w:ilvl w:val="0"/>
          <w:numId w:val="6"/>
        </w:numPr>
        <w:tabs>
          <w:tab w:val="left" w:pos="489"/>
        </w:tabs>
        <w:ind w:left="489" w:hanging="324"/>
      </w:pPr>
      <w:r>
        <w:rPr>
          <w:spacing w:val="2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Testing</w:t>
      </w:r>
    </w:p>
    <w:p w14:paraId="19D9B643" w14:textId="77777777" w:rsidR="0095406E" w:rsidRDefault="00A2689F">
      <w:pPr>
        <w:pStyle w:val="BodyText"/>
        <w:spacing w:before="197" w:line="276" w:lineRule="auto"/>
        <w:ind w:left="165" w:right="507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ShopSmart 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tested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using </w:t>
      </w:r>
      <w:r>
        <w:rPr>
          <w:rFonts w:ascii="Arial"/>
          <w:b/>
          <w:w w:val="105"/>
        </w:rPr>
        <w:t xml:space="preserve">Postman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w w:val="105"/>
        </w:rPr>
        <w:t>endpoint validation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>manual</w:t>
      </w:r>
      <w:r>
        <w:rPr>
          <w:rFonts w:ascii="Arial"/>
          <w:b/>
          <w:spacing w:val="-1"/>
          <w:w w:val="105"/>
        </w:rPr>
        <w:t xml:space="preserve"> </w:t>
      </w:r>
      <w:r>
        <w:rPr>
          <w:rFonts w:ascii="Arial"/>
          <w:b/>
          <w:w w:val="105"/>
        </w:rPr>
        <w:t>UI testing</w:t>
      </w:r>
      <w:r>
        <w:rPr>
          <w:rFonts w:ascii="Arial"/>
          <w:b/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7"/>
          <w:w w:val="105"/>
        </w:rPr>
        <w:t xml:space="preserve"> </w:t>
      </w:r>
      <w:r>
        <w:rPr>
          <w:w w:val="105"/>
        </w:rPr>
        <w:t>smooth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across</w:t>
      </w:r>
      <w:r>
        <w:rPr>
          <w:spacing w:val="-11"/>
          <w:w w:val="105"/>
        </w:rPr>
        <w:t xml:space="preserve"> </w:t>
      </w:r>
      <w:r>
        <w:rPr>
          <w:w w:val="105"/>
        </w:rPr>
        <w:t>registration,</w:t>
      </w:r>
      <w:r>
        <w:rPr>
          <w:spacing w:val="-9"/>
          <w:w w:val="105"/>
        </w:rPr>
        <w:t xml:space="preserve"> </w:t>
      </w:r>
      <w:r>
        <w:rPr>
          <w:w w:val="105"/>
        </w:rPr>
        <w:t>login,</w:t>
      </w:r>
      <w:r>
        <w:rPr>
          <w:spacing w:val="-16"/>
          <w:w w:val="105"/>
        </w:rPr>
        <w:t xml:space="preserve"> </w:t>
      </w:r>
      <w:r>
        <w:rPr>
          <w:w w:val="105"/>
        </w:rPr>
        <w:t>cart, and</w:t>
      </w:r>
      <w:r>
        <w:rPr>
          <w:spacing w:val="-5"/>
          <w:w w:val="105"/>
        </w:rPr>
        <w:t xml:space="preserve"> </w:t>
      </w:r>
      <w:r>
        <w:rPr>
          <w:w w:val="105"/>
        </w:rPr>
        <w:t>checkout flows.</w:t>
      </w:r>
      <w:r>
        <w:rPr>
          <w:spacing w:val="-20"/>
          <w:w w:val="105"/>
        </w:rPr>
        <w:t xml:space="preserve"> </w:t>
      </w:r>
      <w:r>
        <w:rPr>
          <w:w w:val="105"/>
        </w:rPr>
        <w:t>Automated testing</w:t>
      </w:r>
      <w:r>
        <w:rPr>
          <w:spacing w:val="-5"/>
          <w:w w:val="105"/>
        </w:rPr>
        <w:t xml:space="preserve"> </w:t>
      </w:r>
      <w:r>
        <w:rPr>
          <w:w w:val="105"/>
        </w:rPr>
        <w:t>can be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added using </w:t>
      </w:r>
      <w:r>
        <w:rPr>
          <w:rFonts w:ascii="Arial"/>
          <w:b/>
          <w:w w:val="105"/>
        </w:rPr>
        <w:t xml:space="preserve">Jest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 xml:space="preserve">Supertest </w:t>
      </w:r>
      <w:r>
        <w:rPr>
          <w:w w:val="105"/>
        </w:rPr>
        <w:t>for backend coverage.</w:t>
      </w:r>
    </w:p>
    <w:p w14:paraId="5031F91D" w14:textId="77777777" w:rsidR="0095406E" w:rsidRDefault="00A2689F">
      <w:pPr>
        <w:pStyle w:val="Heading1"/>
        <w:numPr>
          <w:ilvl w:val="0"/>
          <w:numId w:val="6"/>
        </w:numPr>
        <w:tabs>
          <w:tab w:val="left" w:pos="480"/>
        </w:tabs>
        <w:spacing w:before="9" w:line="476" w:lineRule="exact"/>
        <w:ind w:left="165" w:right="8494" w:firstLine="0"/>
      </w:pPr>
      <w:r>
        <w:rPr>
          <w:spacing w:val="-4"/>
          <w:u w:val="single"/>
        </w:rPr>
        <w:t>Demo</w:t>
      </w:r>
      <w:r>
        <w:rPr>
          <w:spacing w:val="-4"/>
        </w:rPr>
        <w:t xml:space="preserve"> </w:t>
      </w:r>
      <w:r>
        <w:rPr>
          <w:spacing w:val="-2"/>
          <w:w w:val="105"/>
          <w:u w:val="single"/>
        </w:rPr>
        <w:t>Link:</w:t>
      </w:r>
    </w:p>
    <w:p w14:paraId="282EA008" w14:textId="77777777" w:rsidR="00A2689F" w:rsidRPr="00A2689F" w:rsidRDefault="00A2689F" w:rsidP="00A2689F">
      <w:pPr>
        <w:pBdr>
          <w:top w:val="nil"/>
          <w:left w:val="nil"/>
          <w:bottom w:val="nil"/>
          <w:right w:val="nil"/>
          <w:between w:val="nil"/>
        </w:pBdr>
        <w:spacing w:before="138"/>
        <w:ind w:left="165" w:right="2337"/>
        <w:rPr>
          <w:color w:val="4F81BD" w:themeColor="accent1"/>
          <w:sz w:val="26"/>
          <w:szCs w:val="26"/>
          <w:u w:val="single"/>
        </w:rPr>
      </w:pPr>
      <w:r w:rsidRPr="00A2689F">
        <w:rPr>
          <w:color w:val="4F81BD" w:themeColor="accent1"/>
          <w:sz w:val="26"/>
          <w:szCs w:val="26"/>
          <w:u w:val="single"/>
        </w:rPr>
        <w:t>https://drive.google.com/drive/folders/12XDBQOhkmlnr7e3ncUEAUBrhfj5ACRnk?usp=sharing</w:t>
      </w:r>
    </w:p>
    <w:p w14:paraId="1FBE2C39" w14:textId="77777777" w:rsidR="0095406E" w:rsidRDefault="0095406E">
      <w:pPr>
        <w:rPr>
          <w:rFonts w:ascii="Cambria" w:eastAsia="Cambria" w:hAnsi="Cambria" w:cs="Cambria"/>
          <w:color w:val="FF0000"/>
          <w:sz w:val="26"/>
          <w:szCs w:val="26"/>
        </w:rPr>
      </w:pPr>
    </w:p>
    <w:p w14:paraId="5DB34DF6" w14:textId="77777777" w:rsidR="0095406E" w:rsidRDefault="0095406E">
      <w:pPr>
        <w:pStyle w:val="BodyText"/>
      </w:pPr>
    </w:p>
    <w:p w14:paraId="42C2CC9B" w14:textId="77777777" w:rsidR="0095406E" w:rsidRDefault="0095406E">
      <w:pPr>
        <w:pStyle w:val="BodyText"/>
        <w:spacing w:before="146"/>
      </w:pPr>
    </w:p>
    <w:p w14:paraId="463021E9" w14:textId="77777777" w:rsidR="0095406E" w:rsidRDefault="00A2689F">
      <w:pPr>
        <w:pStyle w:val="Heading1"/>
        <w:numPr>
          <w:ilvl w:val="0"/>
          <w:numId w:val="6"/>
        </w:numPr>
        <w:tabs>
          <w:tab w:val="left" w:pos="489"/>
        </w:tabs>
        <w:ind w:left="489" w:hanging="324"/>
      </w:pPr>
      <w:r>
        <w:rPr>
          <w:spacing w:val="18"/>
          <w:u w:val="single"/>
        </w:rPr>
        <w:t xml:space="preserve"> </w:t>
      </w:r>
      <w:r>
        <w:rPr>
          <w:u w:val="single"/>
        </w:rPr>
        <w:t>Known</w:t>
      </w:r>
      <w:r>
        <w:rPr>
          <w:spacing w:val="13"/>
          <w:u w:val="single"/>
        </w:rPr>
        <w:t xml:space="preserve"> </w:t>
      </w:r>
      <w:r>
        <w:rPr>
          <w:spacing w:val="-2"/>
          <w:u w:val="single"/>
        </w:rPr>
        <w:t>Issues</w:t>
      </w:r>
    </w:p>
    <w:p w14:paraId="3F91CC0C" w14:textId="77777777" w:rsidR="0095406E" w:rsidRDefault="00A2689F">
      <w:pPr>
        <w:spacing w:before="201" w:line="290" w:lineRule="auto"/>
        <w:ind w:left="165" w:firstLine="244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251649536" behindDoc="1" locked="0" layoutInCell="1" allowOverlap="1" wp14:anchorId="3B7E983E" wp14:editId="02A34CEE">
            <wp:simplePos x="0" y="0"/>
            <wp:positionH relativeFrom="page">
              <wp:posOffset>914400</wp:posOffset>
            </wp:positionH>
            <wp:positionV relativeFrom="paragraph">
              <wp:posOffset>142875</wp:posOffset>
            </wp:positionV>
            <wp:extent cx="228600" cy="168910"/>
            <wp:effectExtent l="0" t="0" r="0" b="0"/>
            <wp:wrapNone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w w:val="105"/>
          <w:sz w:val="23"/>
        </w:rPr>
        <w:t>❌</w:t>
      </w:r>
      <w:r>
        <w:rPr>
          <w:rFonts w:ascii="Segoe UI Emoji" w:hAnsi="Segoe UI Emoji"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No</w:t>
      </w:r>
      <w:r>
        <w:rPr>
          <w:rFonts w:ascii="Arial" w:hAnsi="Arial"/>
          <w:b/>
          <w:spacing w:val="-14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automated</w:t>
      </w:r>
      <w:r>
        <w:rPr>
          <w:rFonts w:ascii="Arial" w:hAnsi="Arial"/>
          <w:b/>
          <w:spacing w:val="-8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test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coverage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Testing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currently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manual;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missing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unit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and integration tests.</w:t>
      </w:r>
    </w:p>
    <w:p w14:paraId="574DD17C" w14:textId="77777777" w:rsidR="0095406E" w:rsidRDefault="00A2689F">
      <w:pPr>
        <w:spacing w:before="143" w:line="290" w:lineRule="auto"/>
        <w:ind w:left="165" w:right="740" w:firstLine="244"/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0" distR="0" simplePos="0" relativeHeight="251650560" behindDoc="1" locked="0" layoutInCell="1" allowOverlap="1" wp14:anchorId="4DCB0819" wp14:editId="0102856C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eastAsia="Segoe UI Emoji" w:hAnsi="Segoe UI Emoji" w:cs="Segoe UI Emoji"/>
          <w:w w:val="90"/>
          <w:sz w:val="23"/>
          <w:szCs w:val="23"/>
        </w:rPr>
        <w:t>⚠</w:t>
      </w:r>
      <w:r>
        <w:rPr>
          <w:rFonts w:ascii="Segoe UI Emoji" w:eastAsia="Segoe UI Emoji" w:hAnsi="Segoe UI Emoji" w:cs="Segoe UI Emoji"/>
          <w:w w:val="90"/>
          <w:sz w:val="23"/>
          <w:szCs w:val="23"/>
        </w:rPr>
        <w:t>️</w:t>
      </w:r>
      <w:r>
        <w:rPr>
          <w:rFonts w:ascii="Segoe UI Emoji" w:eastAsia="Segoe UI Emoji" w:hAnsi="Segoe UI Emoji" w:cs="Segoe UI Emoji"/>
          <w:w w:val="90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sz w:val="23"/>
          <w:szCs w:val="23"/>
        </w:rPr>
        <w:t xml:space="preserve">Limited error handling </w:t>
      </w:r>
      <w:r>
        <w:rPr>
          <w:sz w:val="23"/>
          <w:szCs w:val="23"/>
        </w:rPr>
        <w:t>–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Some</w:t>
      </w:r>
      <w:r>
        <w:rPr>
          <w:spacing w:val="-10"/>
          <w:sz w:val="23"/>
          <w:szCs w:val="23"/>
        </w:rPr>
        <w:t xml:space="preserve"> </w:t>
      </w:r>
      <w:r>
        <w:rPr>
          <w:sz w:val="23"/>
          <w:szCs w:val="23"/>
        </w:rPr>
        <w:t>API responses lack detailed validation or error messages.</w:t>
      </w:r>
    </w:p>
    <w:p w14:paraId="5F6A55D1" w14:textId="77777777" w:rsidR="0095406E" w:rsidRDefault="00A2689F">
      <w:pPr>
        <w:spacing w:before="144" w:line="290" w:lineRule="auto"/>
        <w:ind w:left="165" w:right="740" w:firstLine="244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251651584" behindDoc="1" locked="0" layoutInCell="1" allowOverlap="1" wp14:anchorId="58C53EA6" wp14:editId="22014BE9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eastAsia="Segoe UI Emoji" w:hAnsi="Segoe UI Emoji"/>
          <w:w w:val="105"/>
          <w:sz w:val="23"/>
        </w:rPr>
        <w:t>📦</w:t>
      </w:r>
      <w:r>
        <w:rPr>
          <w:rFonts w:ascii="Segoe UI Emoji" w:eastAsia="Segoe UI Emoji" w:hAnsi="Segoe UI Emoji"/>
          <w:spacing w:val="-9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No</w:t>
      </w:r>
      <w:r>
        <w:rPr>
          <w:rFonts w:ascii="Arial" w:eastAsia="Arial" w:hAnsi="Arial"/>
          <w:b/>
          <w:spacing w:val="-13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pagination</w:t>
      </w:r>
      <w:r>
        <w:rPr>
          <w:rFonts w:ascii="Arial" w:eastAsia="Arial" w:hAnsi="Arial"/>
          <w:b/>
          <w:spacing w:val="-7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or</w:t>
      </w:r>
      <w:r>
        <w:rPr>
          <w:rFonts w:ascii="Arial" w:eastAsia="Arial" w:hAnsi="Arial"/>
          <w:b/>
          <w:spacing w:val="-11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filtering</w:t>
      </w:r>
      <w:r>
        <w:rPr>
          <w:rFonts w:ascii="Arial" w:eastAsia="Arial" w:hAnsi="Arial"/>
          <w:b/>
          <w:spacing w:val="-7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in</w:t>
      </w:r>
      <w:r>
        <w:rPr>
          <w:rFonts w:ascii="Arial" w:eastAsia="Arial" w:hAnsi="Arial"/>
          <w:b/>
          <w:spacing w:val="-3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product</w:t>
      </w:r>
      <w:r>
        <w:rPr>
          <w:rFonts w:ascii="Arial" w:eastAsia="Arial" w:hAnsi="Arial"/>
          <w:b/>
          <w:spacing w:val="-12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APIs</w:t>
      </w:r>
      <w:r>
        <w:rPr>
          <w:rFonts w:ascii="Arial" w:eastAsia="Arial" w:hAnsi="Arial"/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May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affect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with large datasets.</w:t>
      </w:r>
    </w:p>
    <w:p w14:paraId="0D6B0F9E" w14:textId="77777777" w:rsidR="0095406E" w:rsidRDefault="00A2689F">
      <w:pPr>
        <w:spacing w:before="144" w:line="290" w:lineRule="auto"/>
        <w:ind w:left="165" w:right="740" w:firstLine="244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251652608" behindDoc="1" locked="0" layoutInCell="1" allowOverlap="1" wp14:anchorId="26C9F446" wp14:editId="2CACF7F9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eastAsia="Segoe UI Emoji" w:hAnsi="Segoe UI Emoji"/>
          <w:w w:val="105"/>
          <w:sz w:val="23"/>
        </w:rPr>
        <w:t>🔐</w:t>
      </w:r>
      <w:r>
        <w:rPr>
          <w:rFonts w:ascii="Segoe UI Emoji" w:eastAsia="Segoe UI Emoji" w:hAnsi="Segoe UI Emoji"/>
          <w:spacing w:val="-14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Token</w:t>
      </w:r>
      <w:r>
        <w:rPr>
          <w:rFonts w:ascii="Arial" w:eastAsia="Arial" w:hAnsi="Arial"/>
          <w:b/>
          <w:spacing w:val="-6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expiration</w:t>
      </w:r>
      <w:r>
        <w:rPr>
          <w:rFonts w:ascii="Arial" w:eastAsia="Arial" w:hAnsi="Arial"/>
          <w:b/>
          <w:spacing w:val="-6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handling</w:t>
      </w:r>
      <w:r>
        <w:rPr>
          <w:rFonts w:ascii="Arial" w:eastAsia="Arial" w:hAnsi="Arial"/>
          <w:b/>
          <w:spacing w:val="-12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>not</w:t>
      </w:r>
      <w:r>
        <w:rPr>
          <w:rFonts w:ascii="Arial" w:eastAsia="Arial" w:hAnsi="Arial"/>
          <w:b/>
          <w:spacing w:val="-11"/>
          <w:w w:val="105"/>
          <w:sz w:val="23"/>
        </w:rPr>
        <w:t xml:space="preserve"> </w:t>
      </w:r>
      <w:r>
        <w:rPr>
          <w:rFonts w:ascii="Arial" w:eastAsia="Arial" w:hAnsi="Arial"/>
          <w:b/>
          <w:w w:val="105"/>
          <w:sz w:val="23"/>
        </w:rPr>
        <w:t xml:space="preserve">implemented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JWT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tokens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auto- refresh, requiring manual re-login.</w:t>
      </w:r>
    </w:p>
    <w:p w14:paraId="5F42C7F6" w14:textId="77777777" w:rsidR="0095406E" w:rsidRDefault="00A2689F">
      <w:pPr>
        <w:pStyle w:val="Heading1"/>
        <w:numPr>
          <w:ilvl w:val="0"/>
          <w:numId w:val="6"/>
        </w:numPr>
        <w:tabs>
          <w:tab w:val="left" w:pos="489"/>
        </w:tabs>
        <w:spacing w:before="155"/>
        <w:ind w:left="489" w:hanging="324"/>
      </w:pP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Future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Enhancements</w:t>
      </w:r>
    </w:p>
    <w:p w14:paraId="1FFDFE9D" w14:textId="77777777" w:rsidR="0095406E" w:rsidRDefault="00A2689F">
      <w:pPr>
        <w:spacing w:before="196" w:line="278" w:lineRule="auto"/>
        <w:ind w:left="165" w:right="740" w:firstLine="316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251653632" behindDoc="1" locked="0" layoutInCell="1" allowOverlap="1" wp14:anchorId="02B1DD6F" wp14:editId="7C8893DB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 xml:space="preserve">Add Refresh Tokens </w:t>
      </w:r>
      <w:r>
        <w:rPr>
          <w:sz w:val="23"/>
        </w:rPr>
        <w:t xml:space="preserve">– Implement secure token renewal to improve </w:t>
      </w:r>
      <w:r>
        <w:rPr>
          <w:sz w:val="23"/>
        </w:rPr>
        <w:t>authentication flow.</w:t>
      </w:r>
    </w:p>
    <w:p w14:paraId="6E1D8322" w14:textId="77777777" w:rsidR="0095406E" w:rsidRDefault="00A2689F">
      <w:pPr>
        <w:spacing w:before="162"/>
        <w:ind w:left="475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251654656" behindDoc="1" locked="0" layoutInCell="1" allowOverlap="1" wp14:anchorId="1E9D4308" wp14:editId="122147E0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Mobile</w:t>
      </w:r>
      <w:r>
        <w:rPr>
          <w:rFonts w:ascii="Arial" w:hAnsi="Arial"/>
          <w:b/>
          <w:spacing w:val="18"/>
          <w:sz w:val="23"/>
        </w:rPr>
        <w:t xml:space="preserve"> </w:t>
      </w:r>
      <w:r>
        <w:rPr>
          <w:rFonts w:ascii="Arial" w:hAnsi="Arial"/>
          <w:b/>
          <w:sz w:val="23"/>
        </w:rPr>
        <w:t>App</w:t>
      </w:r>
      <w:r>
        <w:rPr>
          <w:rFonts w:ascii="Arial" w:hAnsi="Arial"/>
          <w:b/>
          <w:spacing w:val="30"/>
          <w:sz w:val="23"/>
        </w:rPr>
        <w:t xml:space="preserve"> </w:t>
      </w:r>
      <w:r>
        <w:rPr>
          <w:rFonts w:ascii="Arial" w:hAnsi="Arial"/>
          <w:b/>
          <w:sz w:val="23"/>
        </w:rPr>
        <w:t>Version</w:t>
      </w:r>
      <w:r>
        <w:rPr>
          <w:rFonts w:ascii="Arial" w:hAnsi="Arial"/>
          <w:b/>
          <w:spacing w:val="24"/>
          <w:sz w:val="23"/>
        </w:rPr>
        <w:t xml:space="preserve"> </w:t>
      </w:r>
      <w:r>
        <w:rPr>
          <w:sz w:val="23"/>
        </w:rPr>
        <w:t>–</w:t>
      </w:r>
      <w:r>
        <w:rPr>
          <w:spacing w:val="20"/>
          <w:sz w:val="23"/>
        </w:rPr>
        <w:t xml:space="preserve"> </w:t>
      </w:r>
      <w:r>
        <w:rPr>
          <w:sz w:val="23"/>
        </w:rPr>
        <w:t>Build</w:t>
      </w:r>
      <w:r>
        <w:rPr>
          <w:spacing w:val="20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mobile</w:t>
      </w:r>
      <w:r>
        <w:rPr>
          <w:spacing w:val="11"/>
          <w:sz w:val="23"/>
        </w:rPr>
        <w:t xml:space="preserve"> </w:t>
      </w:r>
      <w:r>
        <w:rPr>
          <w:sz w:val="23"/>
        </w:rPr>
        <w:t>app</w:t>
      </w:r>
      <w:r>
        <w:rPr>
          <w:spacing w:val="20"/>
          <w:sz w:val="23"/>
        </w:rPr>
        <w:t xml:space="preserve"> </w:t>
      </w:r>
      <w:r>
        <w:rPr>
          <w:sz w:val="23"/>
        </w:rPr>
        <w:t>using</w:t>
      </w:r>
      <w:r>
        <w:rPr>
          <w:spacing w:val="11"/>
          <w:sz w:val="23"/>
        </w:rPr>
        <w:t xml:space="preserve"> </w:t>
      </w:r>
      <w:r>
        <w:rPr>
          <w:sz w:val="23"/>
        </w:rPr>
        <w:t>React</w:t>
      </w:r>
      <w:r>
        <w:rPr>
          <w:spacing w:val="2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or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Flutter.</w:t>
      </w:r>
    </w:p>
    <w:p w14:paraId="7D3C8EBB" w14:textId="77777777" w:rsidR="0095406E" w:rsidRDefault="00A2689F">
      <w:pPr>
        <w:spacing w:before="196"/>
        <w:ind w:left="475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251655680" behindDoc="1" locked="0" layoutInCell="1" allowOverlap="1" wp14:anchorId="21CF182C" wp14:editId="20DF0184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Inventory</w:t>
      </w:r>
      <w:r>
        <w:rPr>
          <w:rFonts w:ascii="Arial" w:hAnsi="Arial"/>
          <w:b/>
          <w:spacing w:val="23"/>
          <w:sz w:val="23"/>
        </w:rPr>
        <w:t xml:space="preserve"> </w:t>
      </w:r>
      <w:r>
        <w:rPr>
          <w:rFonts w:ascii="Arial" w:hAnsi="Arial"/>
          <w:b/>
          <w:sz w:val="23"/>
        </w:rPr>
        <w:t>Auto-Update</w:t>
      </w:r>
      <w:r>
        <w:rPr>
          <w:rFonts w:ascii="Arial" w:hAnsi="Arial"/>
          <w:b/>
          <w:spacing w:val="28"/>
          <w:sz w:val="23"/>
        </w:rPr>
        <w:t xml:space="preserve"> </w:t>
      </w:r>
      <w:r>
        <w:rPr>
          <w:sz w:val="23"/>
        </w:rPr>
        <w:t>–</w:t>
      </w:r>
      <w:r>
        <w:rPr>
          <w:spacing w:val="17"/>
          <w:sz w:val="23"/>
        </w:rPr>
        <w:t xml:space="preserve"> </w:t>
      </w:r>
      <w:r>
        <w:rPr>
          <w:sz w:val="23"/>
        </w:rPr>
        <w:t>Integrate real-time</w:t>
      </w:r>
      <w:r>
        <w:rPr>
          <w:spacing w:val="9"/>
          <w:sz w:val="23"/>
        </w:rPr>
        <w:t xml:space="preserve"> </w:t>
      </w:r>
      <w:r>
        <w:rPr>
          <w:sz w:val="23"/>
        </w:rPr>
        <w:t>stock</w:t>
      </w:r>
      <w:r>
        <w:rPr>
          <w:spacing w:val="16"/>
          <w:sz w:val="23"/>
        </w:rPr>
        <w:t xml:space="preserve"> </w:t>
      </w:r>
      <w:r>
        <w:rPr>
          <w:sz w:val="23"/>
        </w:rPr>
        <w:t>tracking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vendors.</w:t>
      </w:r>
    </w:p>
    <w:p w14:paraId="173CA4FB" w14:textId="77777777" w:rsidR="0095406E" w:rsidRDefault="0095406E">
      <w:pPr>
        <w:rPr>
          <w:sz w:val="23"/>
        </w:rPr>
        <w:sectPr w:rsidR="0095406E">
          <w:pgSz w:w="11910" w:h="16850"/>
          <w:pgMar w:top="1440" w:right="992" w:bottom="280" w:left="1275" w:header="720" w:footer="720" w:gutter="0"/>
          <w:cols w:space="720"/>
        </w:sectPr>
      </w:pPr>
    </w:p>
    <w:p w14:paraId="0C91ED34" w14:textId="77777777" w:rsidR="0095406E" w:rsidRDefault="00A2689F">
      <w:pPr>
        <w:spacing w:before="73" w:line="278" w:lineRule="auto"/>
        <w:ind w:left="165"/>
        <w:rPr>
          <w:sz w:val="23"/>
        </w:rPr>
      </w:pPr>
      <w:r>
        <w:rPr>
          <w:noProof/>
          <w:position w:val="-3"/>
        </w:rPr>
        <w:lastRenderedPageBreak/>
        <w:drawing>
          <wp:inline distT="0" distB="0" distL="0" distR="0" wp14:anchorId="2649DAE7" wp14:editId="7A5FA15D">
            <wp:extent cx="228600" cy="16891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 xml:space="preserve">AI-Powered Suggestions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Use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improve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 xml:space="preserve">product </w:t>
      </w:r>
      <w:r>
        <w:rPr>
          <w:spacing w:val="-2"/>
          <w:w w:val="105"/>
          <w:sz w:val="23"/>
        </w:rPr>
        <w:t>recommendations.</w:t>
      </w:r>
    </w:p>
    <w:p w14:paraId="5545AA52" w14:textId="77777777" w:rsidR="0095406E" w:rsidRDefault="00A2689F">
      <w:pPr>
        <w:spacing w:before="161"/>
        <w:ind w:left="475"/>
        <w:rPr>
          <w:sz w:val="23"/>
        </w:rPr>
      </w:pPr>
      <w:r>
        <w:rPr>
          <w:noProof/>
          <w:sz w:val="23"/>
        </w:rPr>
        <w:drawing>
          <wp:anchor distT="0" distB="0" distL="0" distR="0" simplePos="0" relativeHeight="251656704" behindDoc="1" locked="0" layoutInCell="1" allowOverlap="1" wp14:anchorId="41BE57A2" wp14:editId="3E34BC97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105"/>
          <w:sz w:val="23"/>
        </w:rPr>
        <w:t>Chat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Support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System</w:t>
      </w:r>
      <w:r>
        <w:rPr>
          <w:rFonts w:ascii="Arial" w:hAnsi="Arial"/>
          <w:b/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Enable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live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vendors.</w:t>
      </w:r>
    </w:p>
    <w:p w14:paraId="6CA40219" w14:textId="77777777" w:rsidR="0095406E" w:rsidRDefault="00A2689F">
      <w:pPr>
        <w:spacing w:before="204"/>
        <w:ind w:left="165"/>
        <w:rPr>
          <w:sz w:val="23"/>
        </w:rPr>
      </w:pPr>
      <w:r>
        <w:rPr>
          <w:noProof/>
          <w:position w:val="-3"/>
        </w:rPr>
        <w:drawing>
          <wp:inline distT="0" distB="0" distL="0" distR="0" wp14:anchorId="0833C56D" wp14:editId="45298E89">
            <wp:extent cx="228600" cy="16891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Subscription/Auto-Order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Feature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Allow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set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recurring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1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orders.</w:t>
      </w:r>
    </w:p>
    <w:p w14:paraId="6AF17204" w14:textId="77777777" w:rsidR="0095406E" w:rsidRDefault="00A2689F">
      <w:pPr>
        <w:spacing w:before="189" w:line="285" w:lineRule="auto"/>
        <w:ind w:left="165" w:right="740"/>
        <w:rPr>
          <w:sz w:val="23"/>
        </w:rPr>
      </w:pPr>
      <w:r>
        <w:rPr>
          <w:noProof/>
          <w:position w:val="-3"/>
        </w:rPr>
        <w:drawing>
          <wp:inline distT="0" distB="0" distL="0" distR="0" wp14:anchorId="664DF07D" wp14:editId="570FD9A1">
            <wp:extent cx="228600" cy="16891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Multi-language</w:t>
      </w:r>
      <w:r>
        <w:rPr>
          <w:rFonts w:ascii="Arial" w:hAnsi="Arial"/>
          <w:b/>
          <w:spacing w:val="-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Support </w:t>
      </w:r>
      <w:r>
        <w:rPr>
          <w:w w:val="105"/>
          <w:sz w:val="23"/>
        </w:rPr>
        <w:t>–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Expand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user base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adding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regional language </w:t>
      </w:r>
      <w:r>
        <w:rPr>
          <w:spacing w:val="-2"/>
          <w:w w:val="105"/>
          <w:sz w:val="23"/>
        </w:rPr>
        <w:t>options.</w:t>
      </w:r>
    </w:p>
    <w:p w14:paraId="4BAFE3E3" w14:textId="77777777" w:rsidR="0095406E" w:rsidRDefault="00A2689F">
      <w:pPr>
        <w:spacing w:before="138" w:line="285" w:lineRule="auto"/>
        <w:ind w:left="165" w:right="740"/>
        <w:rPr>
          <w:sz w:val="23"/>
        </w:rPr>
      </w:pPr>
      <w:r>
        <w:rPr>
          <w:noProof/>
          <w:position w:val="-3"/>
        </w:rPr>
        <w:drawing>
          <wp:inline distT="0" distB="0" distL="0" distR="0" wp14:anchorId="161CD6C0" wp14:editId="6B672E62">
            <wp:extent cx="228600" cy="168910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Invoice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&amp; Billing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Module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downloadable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invoices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 xml:space="preserve">for </w:t>
      </w:r>
      <w:r>
        <w:rPr>
          <w:spacing w:val="-2"/>
          <w:w w:val="105"/>
          <w:sz w:val="23"/>
        </w:rPr>
        <w:t>customers.</w:t>
      </w:r>
    </w:p>
    <w:p w14:paraId="35C64C9D" w14:textId="77777777" w:rsidR="0095406E" w:rsidRDefault="00A2689F">
      <w:pPr>
        <w:spacing w:before="145"/>
        <w:ind w:left="165"/>
        <w:rPr>
          <w:sz w:val="23"/>
        </w:rPr>
      </w:pPr>
      <w:r>
        <w:rPr>
          <w:noProof/>
          <w:position w:val="-3"/>
        </w:rPr>
        <w:drawing>
          <wp:inline distT="0" distB="0" distL="0" distR="0" wp14:anchorId="706B4D00" wp14:editId="5F75EC50">
            <wp:extent cx="228600" cy="16891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Analytics</w:t>
      </w:r>
      <w:r>
        <w:rPr>
          <w:rFonts w:ascii="Arial" w:hAnsi="Arial"/>
          <w:b/>
          <w:spacing w:val="-12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Dashboard</w:t>
      </w:r>
      <w:r>
        <w:rPr>
          <w:rFonts w:ascii="Arial" w:hAnsi="Arial"/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vendors/admins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real-time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insights.</w:t>
      </w:r>
    </w:p>
    <w:sectPr w:rsidR="0095406E">
      <w:pgSz w:w="11910" w:h="16850"/>
      <w:pgMar w:top="1360" w:right="992" w:bottom="280" w:left="127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1E852" w14:textId="77777777" w:rsidR="0095406E" w:rsidRDefault="00A2689F">
      <w:r>
        <w:separator/>
      </w:r>
    </w:p>
  </w:endnote>
  <w:endnote w:type="continuationSeparator" w:id="0">
    <w:p w14:paraId="6811C493" w14:textId="77777777" w:rsidR="0095406E" w:rsidRDefault="00A26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9BB7E" w14:textId="77777777" w:rsidR="0095406E" w:rsidRDefault="00A2689F">
      <w:r>
        <w:separator/>
      </w:r>
    </w:p>
  </w:footnote>
  <w:footnote w:type="continuationSeparator" w:id="0">
    <w:p w14:paraId="1AD48C93" w14:textId="77777777" w:rsidR="0095406E" w:rsidRDefault="00A268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5E306ED"/>
    <w:multiLevelType w:val="multilevel"/>
    <w:tmpl w:val="B5E306ED"/>
    <w:lvl w:ilvl="0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886" w:hanging="361"/>
        <w:jc w:val="left"/>
      </w:pPr>
      <w:rPr>
        <w:rFonts w:ascii="Arial" w:eastAsia="Arial" w:hAnsi="Arial" w:cs="Arial" w:hint="default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2327" w:hanging="361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1">
      <w:numFmt w:val="bullet"/>
      <w:lvlText w:val="•"/>
      <w:lvlJc w:val="left"/>
      <w:pPr>
        <w:ind w:left="3052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84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425" w:hanging="260"/>
        <w:jc w:val="left"/>
      </w:pPr>
      <w:rPr>
        <w:rFonts w:hint="default"/>
        <w:spacing w:val="-3"/>
        <w:w w:val="94"/>
        <w:u w:val="single" w:color="000000"/>
        <w:lang w:val="en-US" w:eastAsia="en-US" w:bidi="ar-SA"/>
      </w:rPr>
    </w:lvl>
    <w:lvl w:ilvl="1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start w:val="7"/>
      <w:numFmt w:val="decimal"/>
      <w:lvlText w:val="%1."/>
      <w:lvlJc w:val="left"/>
      <w:pPr>
        <w:ind w:left="425" w:hanging="260"/>
        <w:jc w:val="left"/>
      </w:pPr>
      <w:rPr>
        <w:rFonts w:ascii="Arial" w:eastAsia="Arial" w:hAnsi="Arial" w:cs="Arial" w:hint="default"/>
        <w:b/>
        <w:bCs/>
        <w:i w:val="0"/>
        <w:iCs w:val="0"/>
        <w:spacing w:val="-3"/>
        <w:w w:val="94"/>
        <w:sz w:val="23"/>
        <w:szCs w:val="23"/>
        <w:u w:val="single" w:color="0000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86" w:hanging="361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886" w:hanging="361"/>
        <w:jc w:val="left"/>
      </w:pPr>
      <w:rPr>
        <w:rFonts w:ascii="Arial" w:eastAsia="Arial" w:hAnsi="Arial" w:cs="Arial" w:hint="default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>
      <w:numFmt w:val="bullet"/>
      <w:lvlText w:val="o"/>
      <w:lvlJc w:val="left"/>
      <w:pPr>
        <w:ind w:left="1607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4" w:hanging="361"/>
      </w:pPr>
      <w:rPr>
        <w:rFonts w:hint="default"/>
        <w:lang w:val="en-US" w:eastAsia="en-US" w:bidi="ar-SA"/>
      </w:rPr>
    </w:lvl>
  </w:abstractNum>
  <w:num w:numId="1" w16cid:durableId="1129938904">
    <w:abstractNumId w:val="3"/>
  </w:num>
  <w:num w:numId="2" w16cid:durableId="334693440">
    <w:abstractNumId w:val="2"/>
  </w:num>
  <w:num w:numId="3" w16cid:durableId="584806614">
    <w:abstractNumId w:val="5"/>
  </w:num>
  <w:num w:numId="4" w16cid:durableId="1578518773">
    <w:abstractNumId w:val="1"/>
  </w:num>
  <w:num w:numId="5" w16cid:durableId="1041437044">
    <w:abstractNumId w:val="0"/>
  </w:num>
  <w:num w:numId="6" w16cid:durableId="12761372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06E"/>
    <w:rsid w:val="00085A83"/>
    <w:rsid w:val="0095406E"/>
    <w:rsid w:val="00A2689F"/>
    <w:rsid w:val="00DA21E2"/>
    <w:rsid w:val="055E6E53"/>
    <w:rsid w:val="55AF1120"/>
    <w:rsid w:val="7714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0136"/>
  <w15:docId w15:val="{54A43F96-7262-49B0-9F99-FD6B570B4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ahoma" w:eastAsia="Tahoma" w:hAnsi="Tahoma" w:cs="Tahoma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65"/>
      <w:outlineLvl w:val="0"/>
    </w:pPr>
    <w:rPr>
      <w:rFonts w:ascii="Arial" w:eastAsia="Arial" w:hAnsi="Arial" w:cs="Arial"/>
      <w:b/>
      <w:bCs/>
      <w:sz w:val="23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60"/>
      <w:ind w:left="886" w:right="659"/>
    </w:pPr>
    <w:rPr>
      <w:sz w:val="56"/>
      <w:szCs w:val="56"/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05"/>
      <w:ind w:left="886" w:hanging="361"/>
    </w:pPr>
  </w:style>
  <w:style w:type="paragraph" w:customStyle="1" w:styleId="TableParagraph">
    <w:name w:val="Table Paragraph"/>
    <w:basedOn w:val="Normal"/>
    <w:uiPriority w:val="1"/>
    <w:qFormat/>
    <w:pPr>
      <w:spacing w:before="13"/>
      <w:ind w:left="110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localhost:517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1180</Words>
  <Characters>6728</Characters>
  <Application>Microsoft Office Word</Application>
  <DocSecurity>4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Nehapriya Y</dc:creator>
  <cp:lastModifiedBy>gummadinirikshan@gmail.com</cp:lastModifiedBy>
  <cp:revision>2</cp:revision>
  <dcterms:created xsi:type="dcterms:W3CDTF">2025-06-27T05:54:00Z</dcterms:created>
  <dcterms:modified xsi:type="dcterms:W3CDTF">2025-06-27T05:54:00Z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2025-06-27T00:00:00Z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1033-12.2.0.21546</vt:lpwstr>
  </property>
  <property fmtid="{D5CDD505-2E9C-101B-9397-08002B2CF9AE}" pid="7" name="ICV">
    <vt:lpwstr>317FFD10D5F74C2A93A5E162E9386364_13</vt:lpwstr>
  </property>
</Properties>
</file>